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FEF82A" w14:textId="77777777" w:rsidR="008B5865" w:rsidRDefault="000145E2">
      <w:pPr>
        <w:pStyle w:val="Heading1"/>
        <w:spacing w:before="33" w:line="293" w:lineRule="exact"/>
        <w:ind w:left="3825" w:right="3899"/>
      </w:pPr>
      <w:bookmarkStart w:id="0" w:name="KHUSHBOO_GUPTA"/>
      <w:bookmarkEnd w:id="0"/>
      <w:r>
        <w:t>KHUSHBOO</w:t>
      </w:r>
      <w:r>
        <w:rPr>
          <w:spacing w:val="-5"/>
        </w:rPr>
        <w:t xml:space="preserve"> </w:t>
      </w:r>
      <w:r>
        <w:t>GUPTA</w:t>
      </w:r>
    </w:p>
    <w:p w14:paraId="078319F6" w14:textId="5FA7C272" w:rsidR="008B5865" w:rsidRDefault="000145E2">
      <w:pPr>
        <w:spacing w:line="244" w:lineRule="exact"/>
        <w:ind w:left="2016" w:right="2098"/>
        <w:jc w:val="center"/>
        <w:rPr>
          <w:sz w:val="20"/>
        </w:rPr>
      </w:pPr>
      <w:bookmarkStart w:id="1" w:name="Phone_no:_+91_9971190866"/>
      <w:bookmarkEnd w:id="1"/>
      <w:r>
        <w:rPr>
          <w:b/>
          <w:sz w:val="20"/>
        </w:rPr>
        <w:t>Phone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no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+91</w:t>
      </w:r>
      <w:r>
        <w:rPr>
          <w:spacing w:val="-6"/>
          <w:sz w:val="20"/>
        </w:rPr>
        <w:t xml:space="preserve"> </w:t>
      </w:r>
      <w:r w:rsidR="00C91AFE">
        <w:rPr>
          <w:sz w:val="20"/>
        </w:rPr>
        <w:t>7678522752</w:t>
      </w:r>
    </w:p>
    <w:p w14:paraId="4B879668" w14:textId="158493C5" w:rsidR="008B5865" w:rsidRDefault="000145E2">
      <w:pPr>
        <w:spacing w:before="1"/>
        <w:ind w:left="2016" w:right="2088"/>
        <w:jc w:val="center"/>
        <w:rPr>
          <w:sz w:val="20"/>
        </w:rPr>
      </w:pPr>
      <w:bookmarkStart w:id="2" w:name="Email:_06khushboo@gmail.com"/>
      <w:bookmarkEnd w:id="2"/>
      <w:r>
        <w:rPr>
          <w:b/>
          <w:sz w:val="20"/>
        </w:rPr>
        <w:t>Email:</w:t>
      </w:r>
      <w:r>
        <w:rPr>
          <w:b/>
          <w:spacing w:val="-8"/>
          <w:sz w:val="20"/>
        </w:rPr>
        <w:t xml:space="preserve"> </w:t>
      </w:r>
      <w:hyperlink r:id="rId9" w:history="1">
        <w:r w:rsidR="00C91AFE" w:rsidRPr="00E6455C">
          <w:rPr>
            <w:rStyle w:val="Hyperlink"/>
            <w:sz w:val="20"/>
            <w:u w:color="0462C1"/>
          </w:rPr>
          <w:t>khushboo.guptaa06@gmail.com</w:t>
        </w:r>
      </w:hyperlink>
    </w:p>
    <w:p w14:paraId="2BA1FBC9" w14:textId="4B5C5E1E" w:rsidR="008B5865" w:rsidRDefault="000145E2">
      <w:pPr>
        <w:pStyle w:val="BodyText"/>
        <w:spacing w:before="9"/>
        <w:rPr>
          <w:sz w:val="1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4A40FCA" wp14:editId="42016A6B">
                <wp:simplePos x="0" y="0"/>
                <wp:positionH relativeFrom="page">
                  <wp:posOffset>914400</wp:posOffset>
                </wp:positionH>
                <wp:positionV relativeFrom="paragraph">
                  <wp:posOffset>163830</wp:posOffset>
                </wp:positionV>
                <wp:extent cx="5869305" cy="635"/>
                <wp:effectExtent l="0" t="0" r="0" b="0"/>
                <wp:wrapTopAndBottom/>
                <wp:docPr id="130424562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9305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6122B81" id="Line 2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12.9pt" to="534.1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" strokeweight="1.5pt">
                <w10:wrap type="topAndBottom" anchorx="page"/>
              </v:line>
            </w:pict>
          </mc:Fallback>
        </mc:AlternateContent>
      </w:r>
    </w:p>
    <w:p w14:paraId="004505FF" w14:textId="77777777" w:rsidR="008B5865" w:rsidRDefault="008B5865">
      <w:pPr>
        <w:pStyle w:val="BodyText"/>
        <w:spacing w:before="8"/>
        <w:rPr>
          <w:sz w:val="10"/>
        </w:rPr>
      </w:pPr>
    </w:p>
    <w:p w14:paraId="7303AF0C" w14:textId="77777777" w:rsidR="008B5865" w:rsidRDefault="000145E2">
      <w:pPr>
        <w:pStyle w:val="Heading1"/>
        <w:spacing w:before="52"/>
        <w:ind w:right="2086"/>
      </w:pPr>
      <w:bookmarkStart w:id="3" w:name="SUMMARY"/>
      <w:bookmarkEnd w:id="3"/>
      <w:r>
        <w:t>SUMMARY</w:t>
      </w:r>
    </w:p>
    <w:p w14:paraId="6F5F4E07" w14:textId="712E6979" w:rsidR="008B5865" w:rsidRDefault="000145E2">
      <w:pPr>
        <w:pStyle w:val="BodyText"/>
        <w:ind w:left="120" w:right="507" w:firstLine="720"/>
      </w:pPr>
      <w:r>
        <w:t xml:space="preserve">A Dedicated professional with </w:t>
      </w:r>
      <w:r w:rsidR="00C91AFE">
        <w:rPr>
          <w:b/>
        </w:rPr>
        <w:t>11</w:t>
      </w:r>
      <w:bookmarkStart w:id="4" w:name="_GoBack"/>
      <w:bookmarkEnd w:id="4"/>
      <w:r>
        <w:rPr>
          <w:b/>
        </w:rPr>
        <w:t xml:space="preserve"> years of work experienc</w:t>
      </w:r>
      <w:r>
        <w:t>e specializes in development and strong</w:t>
      </w:r>
      <w:r>
        <w:rPr>
          <w:spacing w:val="1"/>
        </w:rPr>
        <w:t xml:space="preserve"> </w:t>
      </w:r>
      <w:r>
        <w:t xml:space="preserve">debugging skills in </w:t>
      </w:r>
      <w:r>
        <w:rPr>
          <w:b/>
        </w:rPr>
        <w:t>C/C++</w:t>
      </w:r>
      <w:r w:rsidR="00550888">
        <w:rPr>
          <w:b/>
        </w:rPr>
        <w:t xml:space="preserve"> </w:t>
      </w:r>
      <w:r w:rsidR="00550888" w:rsidRPr="00550888">
        <w:rPr>
          <w:bCs/>
        </w:rPr>
        <w:t>an</w:t>
      </w:r>
      <w:r w:rsidR="00545C68">
        <w:rPr>
          <w:bCs/>
        </w:rPr>
        <w:t>d</w:t>
      </w:r>
      <w:r>
        <w:t xml:space="preserve"> </w:t>
      </w:r>
      <w:r w:rsidR="00550888">
        <w:t xml:space="preserve">the </w:t>
      </w:r>
      <w:r>
        <w:t xml:space="preserve">Telecom </w:t>
      </w:r>
      <w:r w:rsidR="00573FBB">
        <w:t>domain (</w:t>
      </w:r>
      <w:r w:rsidR="00A25ED8">
        <w:t>SIP, TCP/UDP, RTP)</w:t>
      </w:r>
      <w:r w:rsidR="00545C68">
        <w:t xml:space="preserve">, </w:t>
      </w:r>
      <w:r w:rsidR="00573FBB">
        <w:t>s</w:t>
      </w:r>
      <w:r>
        <w:t>eeking a career which would provide me an ideal platform to add</w:t>
      </w:r>
      <w:r>
        <w:rPr>
          <w:spacing w:val="-43"/>
        </w:rPr>
        <w:t xml:space="preserve"> </w:t>
      </w:r>
      <w:r>
        <w:t>values to the organization and at same time aid my growth as an individual, both professionally as well as</w:t>
      </w:r>
      <w:r>
        <w:rPr>
          <w:spacing w:val="1"/>
        </w:rPr>
        <w:t xml:space="preserve"> </w:t>
      </w:r>
      <w:r>
        <w:t>personally.</w:t>
      </w:r>
    </w:p>
    <w:p w14:paraId="364155B5" w14:textId="01184444" w:rsidR="008B5865" w:rsidRDefault="000145E2">
      <w:pPr>
        <w:pStyle w:val="BodyText"/>
        <w:spacing w:before="9"/>
        <w:rPr>
          <w:sz w:val="1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4FE7873" wp14:editId="2170D7EC">
                <wp:simplePos x="0" y="0"/>
                <wp:positionH relativeFrom="page">
                  <wp:posOffset>963930</wp:posOffset>
                </wp:positionH>
                <wp:positionV relativeFrom="paragraph">
                  <wp:posOffset>147955</wp:posOffset>
                </wp:positionV>
                <wp:extent cx="5869305" cy="0"/>
                <wp:effectExtent l="0" t="0" r="0" b="0"/>
                <wp:wrapTopAndBottom/>
                <wp:docPr id="182058345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930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0D6C3BCD" id="Line 3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5.9pt,11.65pt" to="538.0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" strokeweight="1.5pt">
                <w10:wrap type="topAndBottom" anchorx="page"/>
              </v:line>
            </w:pict>
          </mc:Fallback>
        </mc:AlternateContent>
      </w:r>
    </w:p>
    <w:p w14:paraId="0381E1A4" w14:textId="77777777" w:rsidR="008B5865" w:rsidRDefault="000145E2">
      <w:pPr>
        <w:pStyle w:val="Heading1"/>
        <w:spacing w:before="2"/>
        <w:ind w:right="2102"/>
      </w:pPr>
      <w:bookmarkStart w:id="5" w:name="TECHNICAL_SKILLS"/>
      <w:bookmarkEnd w:id="5"/>
      <w:r>
        <w:rPr>
          <w:spacing w:val="-1"/>
        </w:rPr>
        <w:t>TECHNICAL</w:t>
      </w:r>
      <w:r>
        <w:rPr>
          <w:spacing w:val="-5"/>
        </w:rPr>
        <w:t xml:space="preserve"> </w:t>
      </w:r>
      <w:r>
        <w:t>SKILLS</w:t>
      </w:r>
    </w:p>
    <w:p w14:paraId="28B9FEBC" w14:textId="77777777" w:rsidR="008B5865" w:rsidRDefault="008B5865">
      <w:pPr>
        <w:pStyle w:val="BodyText"/>
        <w:spacing w:before="9"/>
        <w:rPr>
          <w:b/>
          <w:sz w:val="22"/>
        </w:rPr>
      </w:pPr>
    </w:p>
    <w:p w14:paraId="026E47F2" w14:textId="51243170" w:rsidR="008B5865" w:rsidRDefault="000145E2">
      <w:pPr>
        <w:pStyle w:val="ListParagraph"/>
        <w:numPr>
          <w:ilvl w:val="0"/>
          <w:numId w:val="1"/>
        </w:numPr>
        <w:tabs>
          <w:tab w:val="left" w:pos="1181"/>
          <w:tab w:val="left" w:pos="1182"/>
          <w:tab w:val="left" w:pos="3721"/>
        </w:tabs>
        <w:ind w:hanging="361"/>
        <w:rPr>
          <w:b/>
          <w:sz w:val="20"/>
        </w:rPr>
      </w:pPr>
      <w:r>
        <w:rPr>
          <w:b/>
          <w:sz w:val="20"/>
        </w:rPr>
        <w:t>Development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</w:t>
      </w:r>
      <w:r w:rsidR="00711C5D">
        <w:rPr>
          <w:b/>
          <w:sz w:val="20"/>
        </w:rPr>
        <w:t>/</w:t>
      </w:r>
      <w:r>
        <w:rPr>
          <w:b/>
          <w:sz w:val="20"/>
        </w:rPr>
        <w:t>C++,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Structure,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Multithreading,</w:t>
      </w:r>
    </w:p>
    <w:p w14:paraId="5BCAB3A1" w14:textId="77777777" w:rsidR="008B5865" w:rsidRDefault="000145E2">
      <w:pPr>
        <w:spacing w:before="1" w:line="244" w:lineRule="exact"/>
        <w:ind w:left="3817"/>
        <w:rPr>
          <w:b/>
          <w:sz w:val="20"/>
        </w:rPr>
      </w:pPr>
      <w:r>
        <w:rPr>
          <w:b/>
          <w:sz w:val="20"/>
        </w:rPr>
        <w:t>Socket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Programming,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Shell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Scripting,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Perl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Scripting</w:t>
      </w:r>
    </w:p>
    <w:p w14:paraId="0A5A017C" w14:textId="2775BBD1" w:rsidR="008B5865" w:rsidRDefault="000145E2">
      <w:pPr>
        <w:pStyle w:val="ListParagraph"/>
        <w:numPr>
          <w:ilvl w:val="0"/>
          <w:numId w:val="1"/>
        </w:numPr>
        <w:tabs>
          <w:tab w:val="left" w:pos="1181"/>
          <w:tab w:val="left" w:pos="1182"/>
          <w:tab w:val="left" w:pos="3721"/>
        </w:tabs>
        <w:spacing w:line="254" w:lineRule="exact"/>
        <w:ind w:hanging="361"/>
        <w:rPr>
          <w:sz w:val="20"/>
        </w:rPr>
      </w:pPr>
      <w:r>
        <w:rPr>
          <w:b/>
          <w:sz w:val="20"/>
        </w:rPr>
        <w:t>Protocol</w:t>
      </w:r>
      <w:r>
        <w:rPr>
          <w:b/>
          <w:sz w:val="20"/>
        </w:rPr>
        <w:tab/>
        <w:t>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Practical</w:t>
      </w:r>
      <w:r>
        <w:rPr>
          <w:spacing w:val="3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SIP</w:t>
      </w:r>
      <w:r w:rsidR="00934A82">
        <w:rPr>
          <w:sz w:val="20"/>
        </w:rPr>
        <w:t>, TCP/UDP, RTP</w:t>
      </w:r>
    </w:p>
    <w:p w14:paraId="39F79BEF" w14:textId="6E2CB06B" w:rsidR="008B5865" w:rsidRDefault="000145E2">
      <w:pPr>
        <w:pStyle w:val="ListParagraph"/>
        <w:numPr>
          <w:ilvl w:val="0"/>
          <w:numId w:val="1"/>
        </w:numPr>
        <w:tabs>
          <w:tab w:val="left" w:pos="1181"/>
          <w:tab w:val="left" w:pos="1182"/>
          <w:tab w:val="left" w:pos="3721"/>
        </w:tabs>
        <w:ind w:hanging="361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z w:val="20"/>
        </w:rPr>
        <w:tab/>
        <w:t>: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Working</w:t>
      </w:r>
      <w:r>
        <w:rPr>
          <w:spacing w:val="1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 w:rsidR="00934A82">
        <w:rPr>
          <w:sz w:val="20"/>
        </w:rPr>
        <w:t>PostgreSQL</w:t>
      </w:r>
    </w:p>
    <w:p w14:paraId="6B25E7E7" w14:textId="77777777" w:rsidR="008B5865" w:rsidRDefault="000145E2">
      <w:pPr>
        <w:pStyle w:val="ListParagraph"/>
        <w:numPr>
          <w:ilvl w:val="0"/>
          <w:numId w:val="1"/>
        </w:numPr>
        <w:tabs>
          <w:tab w:val="left" w:pos="1181"/>
          <w:tab w:val="left" w:pos="1182"/>
          <w:tab w:val="left" w:pos="3721"/>
        </w:tabs>
        <w:spacing w:before="4" w:line="255" w:lineRule="exact"/>
        <w:ind w:hanging="361"/>
        <w:rPr>
          <w:sz w:val="20"/>
        </w:rPr>
      </w:pPr>
      <w:r>
        <w:rPr>
          <w:b/>
          <w:sz w:val="20"/>
        </w:rPr>
        <w:t>Operating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z w:val="20"/>
        </w:rPr>
        <w:tab/>
        <w:t>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Linux/Unix,</w:t>
      </w:r>
      <w:r>
        <w:rPr>
          <w:spacing w:val="-1"/>
          <w:sz w:val="20"/>
        </w:rPr>
        <w:t xml:space="preserve"> </w:t>
      </w:r>
      <w:r>
        <w:rPr>
          <w:sz w:val="20"/>
        </w:rPr>
        <w:t>Windows</w:t>
      </w:r>
    </w:p>
    <w:p w14:paraId="283E7F15" w14:textId="77777777" w:rsidR="008B5865" w:rsidRDefault="000145E2">
      <w:pPr>
        <w:pStyle w:val="ListParagraph"/>
        <w:numPr>
          <w:ilvl w:val="0"/>
          <w:numId w:val="1"/>
        </w:numPr>
        <w:tabs>
          <w:tab w:val="left" w:pos="1181"/>
          <w:tab w:val="left" w:pos="1182"/>
          <w:tab w:val="left" w:pos="3721"/>
        </w:tabs>
        <w:ind w:hanging="361"/>
        <w:rPr>
          <w:sz w:val="20"/>
        </w:rPr>
      </w:pPr>
      <w:r>
        <w:rPr>
          <w:b/>
          <w:sz w:val="20"/>
        </w:rPr>
        <w:t>Debuggers</w:t>
      </w:r>
      <w:r>
        <w:rPr>
          <w:b/>
          <w:sz w:val="20"/>
        </w:rPr>
        <w:tab/>
        <w:t>: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Strong</w:t>
      </w:r>
      <w:r>
        <w:rPr>
          <w:spacing w:val="-1"/>
          <w:sz w:val="20"/>
        </w:rPr>
        <w:t xml:space="preserve"> </w:t>
      </w:r>
      <w:r>
        <w:rPr>
          <w:sz w:val="20"/>
        </w:rPr>
        <w:t>knowledge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GDB</w:t>
      </w:r>
    </w:p>
    <w:p w14:paraId="009E0D58" w14:textId="27CD7BD4" w:rsidR="008B5865" w:rsidRDefault="000145E2">
      <w:pPr>
        <w:pStyle w:val="ListParagraph"/>
        <w:numPr>
          <w:ilvl w:val="0"/>
          <w:numId w:val="1"/>
        </w:numPr>
        <w:tabs>
          <w:tab w:val="left" w:pos="1181"/>
          <w:tab w:val="left" w:pos="1182"/>
          <w:tab w:val="left" w:pos="3721"/>
        </w:tabs>
        <w:spacing w:line="255" w:lineRule="exact"/>
        <w:ind w:hanging="361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Known</w:t>
      </w:r>
      <w:r>
        <w:rPr>
          <w:b/>
          <w:sz w:val="20"/>
        </w:rPr>
        <w:tab/>
        <w:t xml:space="preserve">: </w:t>
      </w:r>
      <w:r>
        <w:rPr>
          <w:sz w:val="20"/>
        </w:rPr>
        <w:t>CVS,</w:t>
      </w:r>
      <w:r w:rsidR="00934A82">
        <w:rPr>
          <w:sz w:val="20"/>
        </w:rPr>
        <w:t xml:space="preserve"> </w:t>
      </w:r>
      <w:proofErr w:type="spellStart"/>
      <w:r>
        <w:rPr>
          <w:sz w:val="20"/>
        </w:rPr>
        <w:t>Valgrind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SVN</w:t>
      </w:r>
      <w:r w:rsidR="00711C5D">
        <w:rPr>
          <w:sz w:val="20"/>
        </w:rPr>
        <w:t>, GIT</w:t>
      </w:r>
    </w:p>
    <w:p w14:paraId="4A728BBC" w14:textId="77777777" w:rsidR="008B5865" w:rsidRDefault="000145E2">
      <w:pPr>
        <w:pStyle w:val="ListParagraph"/>
        <w:numPr>
          <w:ilvl w:val="0"/>
          <w:numId w:val="1"/>
        </w:numPr>
        <w:tabs>
          <w:tab w:val="left" w:pos="1181"/>
          <w:tab w:val="left" w:pos="1182"/>
          <w:tab w:val="left" w:pos="3721"/>
        </w:tabs>
        <w:ind w:hanging="361"/>
        <w:rPr>
          <w:sz w:val="20"/>
        </w:rPr>
      </w:pPr>
      <w:r>
        <w:rPr>
          <w:b/>
          <w:sz w:val="20"/>
        </w:rPr>
        <w:t>Others</w:t>
      </w:r>
      <w:r>
        <w:rPr>
          <w:b/>
          <w:sz w:val="20"/>
        </w:rPr>
        <w:tab/>
        <w:t>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OOP’s</w:t>
      </w:r>
      <w:r>
        <w:rPr>
          <w:spacing w:val="-2"/>
          <w:sz w:val="20"/>
        </w:rPr>
        <w:t xml:space="preserve"> </w:t>
      </w:r>
      <w:r>
        <w:rPr>
          <w:sz w:val="20"/>
        </w:rPr>
        <w:t>Concepts</w:t>
      </w:r>
      <w:r>
        <w:rPr>
          <w:spacing w:val="-2"/>
          <w:sz w:val="20"/>
        </w:rPr>
        <w:t xml:space="preserve"> </w:t>
      </w:r>
      <w:r>
        <w:rPr>
          <w:sz w:val="20"/>
        </w:rPr>
        <w:t>and Software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2"/>
          <w:sz w:val="20"/>
        </w:rPr>
        <w:t xml:space="preserve"> </w:t>
      </w:r>
      <w:r>
        <w:rPr>
          <w:sz w:val="20"/>
        </w:rPr>
        <w:t>Algorithm,</w:t>
      </w:r>
    </w:p>
    <w:p w14:paraId="27678FEE" w14:textId="77777777" w:rsidR="008B5865" w:rsidRDefault="000145E2">
      <w:pPr>
        <w:pStyle w:val="BodyText"/>
        <w:ind w:left="3813"/>
      </w:pPr>
      <w:proofErr w:type="gramStart"/>
      <w:r>
        <w:t>Problem</w:t>
      </w:r>
      <w:r>
        <w:rPr>
          <w:spacing w:val="36"/>
        </w:rPr>
        <w:t xml:space="preserve"> </w:t>
      </w:r>
      <w:r>
        <w:t>solving</w:t>
      </w:r>
      <w:r>
        <w:rPr>
          <w:spacing w:val="32"/>
        </w:rPr>
        <w:t xml:space="preserve"> </w:t>
      </w:r>
      <w:r>
        <w:t>skills,</w:t>
      </w:r>
      <w:r>
        <w:rPr>
          <w:spacing w:val="33"/>
        </w:rPr>
        <w:t xml:space="preserve"> </w:t>
      </w:r>
      <w:r>
        <w:t>basic</w:t>
      </w:r>
      <w:r>
        <w:rPr>
          <w:spacing w:val="31"/>
        </w:rPr>
        <w:t xml:space="preserve"> </w:t>
      </w:r>
      <w:r>
        <w:t>understanding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agile</w:t>
      </w:r>
      <w:r>
        <w:rPr>
          <w:spacing w:val="31"/>
        </w:rPr>
        <w:t xml:space="preserve"> </w:t>
      </w:r>
      <w:r>
        <w:t>methodologies,</w:t>
      </w:r>
      <w:r>
        <w:rPr>
          <w:spacing w:val="-42"/>
        </w:rPr>
        <w:t xml:space="preserve"> </w:t>
      </w:r>
      <w:r>
        <w:t>basic</w:t>
      </w:r>
      <w:r>
        <w:rPr>
          <w:spacing w:val="2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windows platform.</w:t>
      </w:r>
      <w:proofErr w:type="gramEnd"/>
    </w:p>
    <w:p w14:paraId="4B095A3A" w14:textId="078942F6" w:rsidR="008B5865" w:rsidRDefault="000145E2">
      <w:pPr>
        <w:pStyle w:val="BodyText"/>
        <w:spacing w:before="9"/>
        <w:rPr>
          <w:sz w:val="1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15F92DE" wp14:editId="48E4AB37">
                <wp:simplePos x="0" y="0"/>
                <wp:positionH relativeFrom="page">
                  <wp:posOffset>962660</wp:posOffset>
                </wp:positionH>
                <wp:positionV relativeFrom="paragraph">
                  <wp:posOffset>171450</wp:posOffset>
                </wp:positionV>
                <wp:extent cx="5869305" cy="635"/>
                <wp:effectExtent l="0" t="0" r="0" b="0"/>
                <wp:wrapTopAndBottom/>
                <wp:docPr id="28623992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9305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FBF97E2" id="Line 4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5.8pt,13.5pt" to="537.9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" strokeweight="1.5pt">
                <w10:wrap type="topAndBottom" anchorx="page"/>
              </v:line>
            </w:pict>
          </mc:Fallback>
        </mc:AlternateContent>
      </w:r>
    </w:p>
    <w:p w14:paraId="40D748D3" w14:textId="77777777" w:rsidR="008B5865" w:rsidRDefault="008B5865">
      <w:pPr>
        <w:pStyle w:val="BodyText"/>
        <w:spacing w:before="4"/>
      </w:pPr>
    </w:p>
    <w:p w14:paraId="1E1193C2" w14:textId="77777777" w:rsidR="008B5865" w:rsidRDefault="000145E2">
      <w:pPr>
        <w:pStyle w:val="Heading1"/>
        <w:ind w:right="2102"/>
      </w:pPr>
      <w:bookmarkStart w:id="6" w:name="ORGANIATIONAL_EXPERIENCE,_SUMMERY_AND_PR"/>
      <w:bookmarkEnd w:id="6"/>
      <w:r>
        <w:t>ORGANIATIONAL</w:t>
      </w:r>
      <w:r>
        <w:rPr>
          <w:spacing w:val="-4"/>
        </w:rPr>
        <w:t xml:space="preserve"> </w:t>
      </w:r>
      <w:r>
        <w:t>EXPERIENCE,</w:t>
      </w:r>
      <w:r>
        <w:rPr>
          <w:spacing w:val="-7"/>
        </w:rPr>
        <w:t xml:space="preserve"> </w:t>
      </w:r>
      <w:r>
        <w:t>SUMMERY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PROFILE</w:t>
      </w:r>
    </w:p>
    <w:p w14:paraId="235E296F" w14:textId="77777777" w:rsidR="008B5865" w:rsidRDefault="008B5865">
      <w:pPr>
        <w:pStyle w:val="BodyText"/>
        <w:spacing w:before="1"/>
        <w:rPr>
          <w:b/>
          <w:sz w:val="23"/>
        </w:rPr>
      </w:pPr>
    </w:p>
    <w:p w14:paraId="6E684463" w14:textId="77777777" w:rsidR="008B5865" w:rsidRDefault="000145E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35" w:lineRule="auto"/>
        <w:ind w:right="578"/>
        <w:rPr>
          <w:b/>
          <w:sz w:val="20"/>
        </w:rPr>
      </w:pPr>
      <w:r>
        <w:rPr>
          <w:sz w:val="20"/>
        </w:rPr>
        <w:t xml:space="preserve">Overall 10 years of experience in development </w:t>
      </w:r>
      <w:proofErr w:type="gramStart"/>
      <w:r>
        <w:rPr>
          <w:sz w:val="20"/>
        </w:rPr>
        <w:t xml:space="preserve">which includes 4 years in </w:t>
      </w:r>
      <w:r>
        <w:rPr>
          <w:b/>
          <w:sz w:val="20"/>
        </w:rPr>
        <w:t xml:space="preserve">C </w:t>
      </w:r>
      <w:r>
        <w:rPr>
          <w:sz w:val="20"/>
        </w:rPr>
        <w:t xml:space="preserve">and 6 years in </w:t>
      </w:r>
      <w:r>
        <w:rPr>
          <w:b/>
          <w:sz w:val="20"/>
        </w:rPr>
        <w:t>C++ and Perl</w:t>
      </w:r>
      <w:r>
        <w:rPr>
          <w:b/>
          <w:spacing w:val="-43"/>
          <w:sz w:val="20"/>
        </w:rPr>
        <w:t xml:space="preserve"> </w:t>
      </w:r>
      <w:r>
        <w:rPr>
          <w:b/>
          <w:sz w:val="20"/>
        </w:rPr>
        <w:t>scripting.</w:t>
      </w:r>
      <w:proofErr w:type="gramEnd"/>
    </w:p>
    <w:p w14:paraId="31148B98" w14:textId="77777777" w:rsidR="008B5865" w:rsidRDefault="000145E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3"/>
        <w:ind w:right="617"/>
        <w:rPr>
          <w:sz w:val="20"/>
        </w:rPr>
      </w:pPr>
      <w:r>
        <w:rPr>
          <w:sz w:val="20"/>
        </w:rPr>
        <w:t>My</w:t>
      </w:r>
      <w:r>
        <w:rPr>
          <w:spacing w:val="-2"/>
          <w:sz w:val="20"/>
        </w:rPr>
        <w:t xml:space="preserve"> </w:t>
      </w:r>
      <w:r>
        <w:rPr>
          <w:sz w:val="20"/>
        </w:rPr>
        <w:t>work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designing,</w:t>
      </w:r>
      <w:r>
        <w:rPr>
          <w:spacing w:val="-3"/>
          <w:sz w:val="20"/>
        </w:rPr>
        <w:t xml:space="preserve"> </w:t>
      </w:r>
      <w:r>
        <w:rPr>
          <w:sz w:val="20"/>
        </w:rPr>
        <w:t>programming and</w:t>
      </w:r>
      <w:r>
        <w:rPr>
          <w:spacing w:val="-1"/>
          <w:sz w:val="20"/>
        </w:rPr>
        <w:t xml:space="preserve"> </w:t>
      </w:r>
      <w:r>
        <w:rPr>
          <w:sz w:val="20"/>
        </w:rPr>
        <w:t>unit</w:t>
      </w:r>
      <w:r>
        <w:rPr>
          <w:spacing w:val="-1"/>
          <w:sz w:val="20"/>
        </w:rPr>
        <w:t xml:space="preserve"> </w:t>
      </w:r>
      <w:r>
        <w:rPr>
          <w:sz w:val="20"/>
        </w:rPr>
        <w:t>testing,</w:t>
      </w:r>
      <w:r>
        <w:rPr>
          <w:spacing w:val="-8"/>
          <w:sz w:val="20"/>
        </w:rPr>
        <w:t xml:space="preserve"> </w:t>
      </w:r>
      <w:r>
        <w:rPr>
          <w:sz w:val="20"/>
        </w:rPr>
        <w:t>writing automated</w:t>
      </w:r>
      <w:r>
        <w:rPr>
          <w:spacing w:val="-2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tests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different</w:t>
      </w:r>
      <w:r>
        <w:rPr>
          <w:spacing w:val="-43"/>
          <w:sz w:val="20"/>
        </w:rPr>
        <w:t xml:space="preserve"> </w:t>
      </w:r>
      <w:r>
        <w:rPr>
          <w:sz w:val="20"/>
        </w:rPr>
        <w:t>features of</w:t>
      </w:r>
      <w:r>
        <w:rPr>
          <w:spacing w:val="-2"/>
          <w:sz w:val="20"/>
        </w:rPr>
        <w:t xml:space="preserve"> </w:t>
      </w:r>
      <w:r>
        <w:rPr>
          <w:sz w:val="20"/>
        </w:rPr>
        <w:t>product.</w:t>
      </w:r>
    </w:p>
    <w:p w14:paraId="7C3C02FB" w14:textId="77777777" w:rsidR="008B5865" w:rsidRDefault="000145E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"/>
        <w:rPr>
          <w:b/>
          <w:sz w:val="20"/>
        </w:rPr>
      </w:pPr>
      <w:r>
        <w:rPr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Structure,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Algorithms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Object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Oriented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Programming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concepts</w:t>
      </w:r>
    </w:p>
    <w:p w14:paraId="254B634D" w14:textId="77777777" w:rsidR="008B5865" w:rsidRDefault="000145E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"/>
        <w:rPr>
          <w:b/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Multi-threaded</w:t>
      </w:r>
      <w:r>
        <w:rPr>
          <w:b/>
          <w:sz w:val="20"/>
        </w:rPr>
        <w:t>/Multi-process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architectures</w:t>
      </w:r>
    </w:p>
    <w:p w14:paraId="582D4E39" w14:textId="77777777" w:rsidR="008B5865" w:rsidRDefault="000145E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"/>
        <w:rPr>
          <w:sz w:val="20"/>
        </w:rPr>
      </w:pPr>
      <w:r>
        <w:rPr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Calls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IPC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mechanism,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Socket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Programming</w:t>
      </w:r>
      <w:r>
        <w:rPr>
          <w:sz w:val="20"/>
        </w:rPr>
        <w:t>.</w:t>
      </w:r>
    </w:p>
    <w:p w14:paraId="5D1EC4F6" w14:textId="77777777" w:rsidR="008B5865" w:rsidRDefault="000145E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"/>
        <w:ind w:right="415"/>
        <w:rPr>
          <w:sz w:val="20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1"/>
          <w:sz w:val="20"/>
        </w:rPr>
        <w:t xml:space="preserve"> </w:t>
      </w:r>
      <w:r>
        <w:rPr>
          <w:sz w:val="20"/>
        </w:rPr>
        <w:t>phases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Life</w:t>
      </w:r>
      <w:r>
        <w:rPr>
          <w:spacing w:val="2"/>
          <w:sz w:val="20"/>
        </w:rPr>
        <w:t xml:space="preserve"> </w:t>
      </w:r>
      <w:r>
        <w:rPr>
          <w:sz w:val="20"/>
        </w:rPr>
        <w:t>Cycle</w:t>
      </w:r>
      <w:r>
        <w:rPr>
          <w:spacing w:val="-4"/>
          <w:sz w:val="20"/>
        </w:rPr>
        <w:t xml:space="preserve"> </w:t>
      </w:r>
      <w:r>
        <w:rPr>
          <w:sz w:val="20"/>
        </w:rPr>
        <w:t>(SDLC)</w:t>
      </w:r>
      <w:r>
        <w:rPr>
          <w:spacing w:val="7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analyzing,</w:t>
      </w:r>
      <w:r>
        <w:rPr>
          <w:spacing w:val="-2"/>
          <w:sz w:val="20"/>
        </w:rPr>
        <w:t xml:space="preserve"> </w:t>
      </w:r>
      <w:r>
        <w:rPr>
          <w:sz w:val="20"/>
        </w:rPr>
        <w:t>coding,</w:t>
      </w:r>
      <w:r>
        <w:rPr>
          <w:spacing w:val="-6"/>
          <w:sz w:val="20"/>
        </w:rPr>
        <w:t xml:space="preserve"> </w:t>
      </w:r>
      <w:r>
        <w:rPr>
          <w:sz w:val="20"/>
        </w:rPr>
        <w:t>reviewing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43"/>
          <w:sz w:val="20"/>
        </w:rPr>
        <w:t xml:space="preserve"> </w:t>
      </w:r>
      <w:r>
        <w:rPr>
          <w:sz w:val="20"/>
        </w:rPr>
        <w:t>testing.</w:t>
      </w:r>
    </w:p>
    <w:p w14:paraId="0076EC8F" w14:textId="77777777" w:rsidR="008B5865" w:rsidRDefault="000145E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right="811"/>
        <w:rPr>
          <w:sz w:val="20"/>
        </w:rPr>
      </w:pPr>
      <w:r>
        <w:rPr>
          <w:b/>
          <w:sz w:val="20"/>
        </w:rPr>
        <w:t xml:space="preserve">Strengths </w:t>
      </w:r>
      <w:r>
        <w:rPr>
          <w:sz w:val="20"/>
        </w:rPr>
        <w:t>– Good Understanding of Requirements, Strong Problem Solving Skills, Quick Ramp- ups,</w:t>
      </w:r>
      <w:r>
        <w:rPr>
          <w:spacing w:val="-43"/>
          <w:sz w:val="20"/>
        </w:rPr>
        <w:t xml:space="preserve"> </w:t>
      </w:r>
      <w:r>
        <w:rPr>
          <w:sz w:val="20"/>
        </w:rPr>
        <w:t>Multitasking</w:t>
      </w:r>
      <w:r>
        <w:rPr>
          <w:spacing w:val="-3"/>
          <w:sz w:val="20"/>
        </w:rPr>
        <w:t xml:space="preserve"> </w:t>
      </w:r>
      <w:r>
        <w:rPr>
          <w:sz w:val="20"/>
        </w:rPr>
        <w:t>Ability.</w:t>
      </w:r>
    </w:p>
    <w:p w14:paraId="6D5DDF98" w14:textId="77777777" w:rsidR="008B5865" w:rsidRDefault="000145E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ind w:right="622"/>
        <w:rPr>
          <w:sz w:val="20"/>
        </w:rPr>
      </w:pPr>
      <w:r>
        <w:rPr>
          <w:sz w:val="20"/>
        </w:rPr>
        <w:t>Excellent communication skills which can be utilized in delivering presentations and one to one client</w:t>
      </w:r>
      <w:r>
        <w:rPr>
          <w:spacing w:val="-43"/>
          <w:sz w:val="20"/>
        </w:rPr>
        <w:t xml:space="preserve"> </w:t>
      </w:r>
      <w:r>
        <w:rPr>
          <w:sz w:val="20"/>
        </w:rPr>
        <w:t>interaction.</w:t>
      </w:r>
    </w:p>
    <w:p w14:paraId="4557CC85" w14:textId="77777777" w:rsidR="008B5865" w:rsidRDefault="008B5865">
      <w:pPr>
        <w:pStyle w:val="BodyText"/>
        <w:spacing w:before="3"/>
        <w:rPr>
          <w:sz w:val="12"/>
        </w:rPr>
      </w:pPr>
    </w:p>
    <w:p w14:paraId="544DEAE6" w14:textId="77777777" w:rsidR="008B5865" w:rsidRDefault="008B5865">
      <w:pPr>
        <w:rPr>
          <w:sz w:val="12"/>
        </w:rPr>
        <w:sectPr w:rsidR="008B5865">
          <w:type w:val="continuous"/>
          <w:pgSz w:w="12240" w:h="15840"/>
          <w:pgMar w:top="780" w:right="1240" w:bottom="280" w:left="1320" w:header="720" w:footer="720" w:gutter="0"/>
          <w:cols w:space="720"/>
        </w:sectPr>
      </w:pPr>
    </w:p>
    <w:p w14:paraId="4C395890" w14:textId="77777777" w:rsidR="008B5865" w:rsidRDefault="008B5865">
      <w:pPr>
        <w:pStyle w:val="BodyText"/>
        <w:spacing w:before="10"/>
        <w:rPr>
          <w:sz w:val="27"/>
        </w:rPr>
      </w:pPr>
    </w:p>
    <w:p w14:paraId="4F077270" w14:textId="77777777" w:rsidR="008B5865" w:rsidRDefault="000145E2">
      <w:pPr>
        <w:ind w:left="120"/>
        <w:rPr>
          <w:b/>
          <w:sz w:val="20"/>
        </w:rPr>
      </w:pPr>
      <w:bookmarkStart w:id="7" w:name="Employment_History:"/>
      <w:bookmarkStart w:id="8" w:name="PROFESSIONAL_EXPERIENCE"/>
      <w:bookmarkEnd w:id="7"/>
      <w:bookmarkEnd w:id="8"/>
      <w:r>
        <w:rPr>
          <w:b/>
          <w:sz w:val="20"/>
          <w:u w:val="single"/>
        </w:rPr>
        <w:t>Employment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History:</w:t>
      </w:r>
    </w:p>
    <w:p w14:paraId="6BBE22A1" w14:textId="77777777" w:rsidR="008B5865" w:rsidRDefault="000145E2">
      <w:pPr>
        <w:pStyle w:val="Heading1"/>
        <w:spacing w:before="52"/>
        <w:ind w:left="120"/>
        <w:jc w:val="left"/>
      </w:pPr>
      <w:r>
        <w:rPr>
          <w:b w:val="0"/>
        </w:rPr>
        <w:br w:type="column"/>
      </w:r>
      <w:r>
        <w:rPr>
          <w:spacing w:val="-1"/>
        </w:rPr>
        <w:lastRenderedPageBreak/>
        <w:t>PROFESSIONAL</w:t>
      </w:r>
      <w:r>
        <w:rPr>
          <w:spacing w:val="-4"/>
        </w:rPr>
        <w:t xml:space="preserve"> </w:t>
      </w:r>
      <w:r>
        <w:t>EXPERIENCE</w:t>
      </w:r>
    </w:p>
    <w:p w14:paraId="78436290" w14:textId="77777777" w:rsidR="008B5865" w:rsidRDefault="008B5865">
      <w:pPr>
        <w:sectPr w:rsidR="008B5865">
          <w:type w:val="continuous"/>
          <w:pgSz w:w="12240" w:h="15840"/>
          <w:pgMar w:top="780" w:right="1240" w:bottom="280" w:left="1320" w:header="720" w:footer="720" w:gutter="0"/>
          <w:cols w:num="2" w:space="720" w:equalWidth="0">
            <w:col w:w="1920" w:space="1374"/>
            <w:col w:w="6386"/>
          </w:cols>
        </w:sectPr>
      </w:pPr>
    </w:p>
    <w:p w14:paraId="4C2913B1" w14:textId="77777777" w:rsidR="008B5865" w:rsidRDefault="008B5865">
      <w:pPr>
        <w:pStyle w:val="BodyText"/>
        <w:spacing w:before="7"/>
        <w:rPr>
          <w:b/>
          <w:sz w:val="19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3035"/>
        <w:gridCol w:w="3549"/>
      </w:tblGrid>
      <w:tr w:rsidR="008B5865" w14:paraId="10898692" w14:textId="77777777">
        <w:trPr>
          <w:trHeight w:val="508"/>
        </w:trPr>
        <w:tc>
          <w:tcPr>
            <w:tcW w:w="2065" w:type="dxa"/>
            <w:shd w:val="clear" w:color="auto" w:fill="BEBEBE"/>
          </w:tcPr>
          <w:p w14:paraId="5EE53DFF" w14:textId="77777777" w:rsidR="008B5865" w:rsidRDefault="000145E2">
            <w:pPr>
              <w:pStyle w:val="TableParagraph"/>
              <w:spacing w:before="1" w:line="240" w:lineRule="auto"/>
              <w:ind w:left="122" w:right="108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035" w:type="dxa"/>
            <w:shd w:val="clear" w:color="auto" w:fill="BEBEBE"/>
          </w:tcPr>
          <w:p w14:paraId="1B885188" w14:textId="77777777" w:rsidR="008B5865" w:rsidRDefault="000145E2">
            <w:pPr>
              <w:pStyle w:val="TableParagraph"/>
              <w:spacing w:before="1" w:line="240" w:lineRule="auto"/>
              <w:ind w:left="105" w:right="89"/>
              <w:jc w:val="center"/>
              <w:rPr>
                <w:b/>
              </w:rPr>
            </w:pPr>
            <w:r>
              <w:rPr>
                <w:b/>
              </w:rPr>
              <w:t>Company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Name</w:t>
            </w:r>
          </w:p>
        </w:tc>
        <w:tc>
          <w:tcPr>
            <w:tcW w:w="3549" w:type="dxa"/>
            <w:shd w:val="clear" w:color="auto" w:fill="BEBEBE"/>
          </w:tcPr>
          <w:p w14:paraId="57AC857A" w14:textId="77777777" w:rsidR="008B5865" w:rsidRDefault="000145E2">
            <w:pPr>
              <w:pStyle w:val="TableParagraph"/>
              <w:spacing w:before="1" w:line="240" w:lineRule="auto"/>
              <w:ind w:left="568" w:right="560"/>
              <w:jc w:val="center"/>
              <w:rPr>
                <w:b/>
              </w:rPr>
            </w:pPr>
            <w:r>
              <w:rPr>
                <w:b/>
              </w:rPr>
              <w:t>Role</w:t>
            </w:r>
          </w:p>
        </w:tc>
      </w:tr>
      <w:tr w:rsidR="000145E2" w14:paraId="62EBDC51" w14:textId="77777777">
        <w:trPr>
          <w:trHeight w:val="479"/>
        </w:trPr>
        <w:tc>
          <w:tcPr>
            <w:tcW w:w="2065" w:type="dxa"/>
          </w:tcPr>
          <w:p w14:paraId="3B3F9227" w14:textId="057567E4" w:rsidR="000145E2" w:rsidRDefault="000145E2">
            <w:pPr>
              <w:pStyle w:val="TableParagraph"/>
              <w:ind w:left="120" w:right="11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 w:rsidRPr="000145E2">
              <w:rPr>
                <w:sz w:val="20"/>
                <w:vertAlign w:val="superscript"/>
              </w:rPr>
              <w:t>th</w:t>
            </w:r>
            <w:r w:rsidR="0072274D">
              <w:rPr>
                <w:sz w:val="20"/>
              </w:rPr>
              <w:t xml:space="preserve"> Sept 2024- 19</w:t>
            </w:r>
            <w:r w:rsidR="0072274D" w:rsidRPr="0072274D">
              <w:rPr>
                <w:sz w:val="20"/>
                <w:vertAlign w:val="superscript"/>
              </w:rPr>
              <w:t>th</w:t>
            </w:r>
            <w:r w:rsidR="0072274D">
              <w:rPr>
                <w:sz w:val="20"/>
              </w:rPr>
              <w:t xml:space="preserve"> Sept 2025</w:t>
            </w:r>
          </w:p>
        </w:tc>
        <w:tc>
          <w:tcPr>
            <w:tcW w:w="3035" w:type="dxa"/>
          </w:tcPr>
          <w:p w14:paraId="10D6B69E" w14:textId="07A4E244" w:rsidR="000145E2" w:rsidRDefault="000145E2">
            <w:pPr>
              <w:pStyle w:val="TableParagraph"/>
              <w:ind w:left="105" w:right="9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Cast and Crew</w:t>
            </w:r>
          </w:p>
        </w:tc>
        <w:tc>
          <w:tcPr>
            <w:tcW w:w="3549" w:type="dxa"/>
          </w:tcPr>
          <w:p w14:paraId="182873B6" w14:textId="4ECD21BE" w:rsidR="000145E2" w:rsidRDefault="000145E2">
            <w:pPr>
              <w:pStyle w:val="TableParagraph"/>
              <w:ind w:left="568" w:right="558"/>
              <w:jc w:val="center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Engineer</w:t>
            </w:r>
          </w:p>
        </w:tc>
      </w:tr>
      <w:tr w:rsidR="008B5865" w14:paraId="743AB6BD" w14:textId="77777777">
        <w:trPr>
          <w:trHeight w:val="479"/>
        </w:trPr>
        <w:tc>
          <w:tcPr>
            <w:tcW w:w="2065" w:type="dxa"/>
          </w:tcPr>
          <w:p w14:paraId="06FC3C13" w14:textId="1E10E7CD" w:rsidR="008B5865" w:rsidRDefault="000145E2">
            <w:pPr>
              <w:pStyle w:val="TableParagraph"/>
              <w:ind w:left="120" w:right="111"/>
              <w:jc w:val="center"/>
              <w:rPr>
                <w:sz w:val="20"/>
              </w:rPr>
            </w:pPr>
            <w:r>
              <w:rPr>
                <w:sz w:val="20"/>
              </w:rPr>
              <w:t>June 2020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18</w:t>
            </w:r>
            <w:r w:rsidRPr="000145E2"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August 2024</w:t>
            </w:r>
          </w:p>
        </w:tc>
        <w:tc>
          <w:tcPr>
            <w:tcW w:w="3035" w:type="dxa"/>
          </w:tcPr>
          <w:p w14:paraId="15995EC0" w14:textId="77777777" w:rsidR="008B5865" w:rsidRDefault="000145E2">
            <w:pPr>
              <w:pStyle w:val="TableParagraph"/>
              <w:ind w:left="105" w:right="9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Tech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Mahindra</w:t>
            </w:r>
          </w:p>
        </w:tc>
        <w:tc>
          <w:tcPr>
            <w:tcW w:w="3549" w:type="dxa"/>
          </w:tcPr>
          <w:p w14:paraId="37D4A7EB" w14:textId="77777777" w:rsidR="008B5865" w:rsidRDefault="000145E2">
            <w:pPr>
              <w:pStyle w:val="TableParagraph"/>
              <w:ind w:left="568" w:right="558"/>
              <w:jc w:val="center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Engineer</w:t>
            </w:r>
          </w:p>
        </w:tc>
      </w:tr>
      <w:tr w:rsidR="008B5865" w14:paraId="1ACB1708" w14:textId="77777777">
        <w:trPr>
          <w:trHeight w:val="762"/>
        </w:trPr>
        <w:tc>
          <w:tcPr>
            <w:tcW w:w="2065" w:type="dxa"/>
          </w:tcPr>
          <w:p w14:paraId="0B815EBC" w14:textId="77777777" w:rsidR="008B5865" w:rsidRDefault="000145E2">
            <w:pPr>
              <w:pStyle w:val="TableParagraph"/>
              <w:ind w:left="122" w:right="111"/>
              <w:jc w:val="center"/>
              <w:rPr>
                <w:sz w:val="20"/>
              </w:rPr>
            </w:pPr>
            <w:r>
              <w:rPr>
                <w:sz w:val="20"/>
              </w:rPr>
              <w:t>24 Jan 2019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24 April</w:t>
            </w:r>
          </w:p>
          <w:p w14:paraId="7D1BFF53" w14:textId="77777777" w:rsidR="008B5865" w:rsidRDefault="000145E2">
            <w:pPr>
              <w:pStyle w:val="TableParagraph"/>
              <w:spacing w:before="39" w:line="240" w:lineRule="auto"/>
              <w:ind w:left="120" w:right="111"/>
              <w:jc w:val="center"/>
              <w:rPr>
                <w:sz w:val="20"/>
              </w:rPr>
            </w:pPr>
            <w:r>
              <w:rPr>
                <w:sz w:val="20"/>
              </w:rPr>
              <w:t>2020</w:t>
            </w:r>
          </w:p>
        </w:tc>
        <w:tc>
          <w:tcPr>
            <w:tcW w:w="3035" w:type="dxa"/>
          </w:tcPr>
          <w:p w14:paraId="361F19B9" w14:textId="77777777" w:rsidR="008B5865" w:rsidRDefault="000145E2">
            <w:pPr>
              <w:pStyle w:val="TableParagraph"/>
              <w:spacing w:line="278" w:lineRule="auto"/>
              <w:ind w:left="791" w:right="220" w:hanging="543"/>
              <w:rPr>
                <w:b/>
                <w:sz w:val="20"/>
              </w:rPr>
            </w:pPr>
            <w:r>
              <w:rPr>
                <w:b/>
                <w:sz w:val="20"/>
              </w:rPr>
              <w:t>Test and Verification Solutions</w:t>
            </w:r>
            <w:r>
              <w:rPr>
                <w:b/>
                <w:spacing w:val="-44"/>
                <w:sz w:val="20"/>
              </w:rPr>
              <w:t xml:space="preserve"> </w:t>
            </w:r>
            <w:r>
              <w:rPr>
                <w:b/>
                <w:sz w:val="20"/>
              </w:rPr>
              <w:t>India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Pvt.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Limited</w:t>
            </w:r>
          </w:p>
        </w:tc>
        <w:tc>
          <w:tcPr>
            <w:tcW w:w="3549" w:type="dxa"/>
          </w:tcPr>
          <w:p w14:paraId="622AB0BC" w14:textId="77777777" w:rsidR="008B5865" w:rsidRDefault="000145E2">
            <w:pPr>
              <w:pStyle w:val="TableParagraph"/>
              <w:spacing w:before="140" w:line="240" w:lineRule="auto"/>
              <w:ind w:left="568" w:right="558"/>
              <w:jc w:val="center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Engineer</w:t>
            </w:r>
          </w:p>
        </w:tc>
      </w:tr>
      <w:tr w:rsidR="008B5865" w14:paraId="0E2A4356" w14:textId="77777777">
        <w:trPr>
          <w:trHeight w:val="763"/>
        </w:trPr>
        <w:tc>
          <w:tcPr>
            <w:tcW w:w="2065" w:type="dxa"/>
          </w:tcPr>
          <w:p w14:paraId="7C3F559C" w14:textId="77777777" w:rsidR="008B5865" w:rsidRDefault="000145E2">
            <w:pPr>
              <w:pStyle w:val="TableParagraph"/>
              <w:spacing w:before="136" w:line="240" w:lineRule="auto"/>
              <w:ind w:left="116" w:right="111"/>
              <w:jc w:val="center"/>
              <w:rPr>
                <w:sz w:val="20"/>
              </w:rPr>
            </w:pPr>
            <w:r>
              <w:rPr>
                <w:sz w:val="20"/>
              </w:rPr>
              <w:t>Jan 2016 –Nov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2018</w:t>
            </w:r>
          </w:p>
        </w:tc>
        <w:tc>
          <w:tcPr>
            <w:tcW w:w="3035" w:type="dxa"/>
          </w:tcPr>
          <w:p w14:paraId="24C43B5B" w14:textId="77777777" w:rsidR="008B5865" w:rsidRDefault="000145E2">
            <w:pPr>
              <w:pStyle w:val="TableParagraph"/>
              <w:ind w:left="105" w:right="9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Aricent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Technologies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Holding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Pvt.</w:t>
            </w:r>
          </w:p>
          <w:p w14:paraId="1725EB4D" w14:textId="77777777" w:rsidR="008B5865" w:rsidRDefault="000145E2">
            <w:pPr>
              <w:pStyle w:val="TableParagraph"/>
              <w:spacing w:before="34" w:line="240" w:lineRule="auto"/>
              <w:ind w:left="105" w:right="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Ltd.</w:t>
            </w:r>
          </w:p>
        </w:tc>
        <w:tc>
          <w:tcPr>
            <w:tcW w:w="3549" w:type="dxa"/>
          </w:tcPr>
          <w:p w14:paraId="24C0A943" w14:textId="77777777" w:rsidR="008B5865" w:rsidRDefault="000145E2">
            <w:pPr>
              <w:pStyle w:val="TableParagraph"/>
              <w:spacing w:before="136" w:line="240" w:lineRule="auto"/>
              <w:ind w:left="568" w:right="560"/>
              <w:jc w:val="center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Engineer(E3)</w:t>
            </w:r>
          </w:p>
        </w:tc>
      </w:tr>
      <w:tr w:rsidR="008B5865" w14:paraId="645B19E3" w14:textId="77777777">
        <w:trPr>
          <w:trHeight w:val="758"/>
        </w:trPr>
        <w:tc>
          <w:tcPr>
            <w:tcW w:w="2065" w:type="dxa"/>
          </w:tcPr>
          <w:p w14:paraId="06660579" w14:textId="77777777" w:rsidR="008B5865" w:rsidRDefault="000145E2">
            <w:pPr>
              <w:pStyle w:val="TableParagraph"/>
              <w:spacing w:before="135" w:line="240" w:lineRule="auto"/>
              <w:ind w:left="122" w:right="10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Oct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2013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2015</w:t>
            </w:r>
          </w:p>
        </w:tc>
        <w:tc>
          <w:tcPr>
            <w:tcW w:w="3035" w:type="dxa"/>
          </w:tcPr>
          <w:p w14:paraId="12ECB486" w14:textId="77777777" w:rsidR="008B5865" w:rsidRDefault="000145E2">
            <w:pPr>
              <w:pStyle w:val="TableParagraph"/>
              <w:ind w:left="105" w:right="9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Aricent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Technologies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Holding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Pvt.</w:t>
            </w:r>
          </w:p>
          <w:p w14:paraId="1DD629AF" w14:textId="77777777" w:rsidR="008B5865" w:rsidRDefault="000145E2">
            <w:pPr>
              <w:pStyle w:val="TableParagraph"/>
              <w:spacing w:before="34" w:line="240" w:lineRule="auto"/>
              <w:ind w:left="105" w:right="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Ltd.</w:t>
            </w:r>
          </w:p>
        </w:tc>
        <w:tc>
          <w:tcPr>
            <w:tcW w:w="3549" w:type="dxa"/>
          </w:tcPr>
          <w:p w14:paraId="3C09F079" w14:textId="77777777" w:rsidR="008B5865" w:rsidRDefault="000145E2">
            <w:pPr>
              <w:pStyle w:val="TableParagraph"/>
              <w:spacing w:before="135" w:line="240" w:lineRule="auto"/>
              <w:ind w:left="568" w:right="554"/>
              <w:jc w:val="center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Engineer(E2)</w:t>
            </w:r>
          </w:p>
        </w:tc>
      </w:tr>
    </w:tbl>
    <w:p w14:paraId="15FD01B1" w14:textId="77777777" w:rsidR="008B5865" w:rsidRDefault="008B5865">
      <w:pPr>
        <w:jc w:val="center"/>
        <w:rPr>
          <w:sz w:val="20"/>
        </w:rPr>
        <w:sectPr w:rsidR="008B5865">
          <w:type w:val="continuous"/>
          <w:pgSz w:w="12240" w:h="15840"/>
          <w:pgMar w:top="780" w:right="1240" w:bottom="280" w:left="1320" w:header="720" w:footer="720" w:gutter="0"/>
          <w:cols w:space="720"/>
        </w:sectPr>
      </w:pPr>
    </w:p>
    <w:p w14:paraId="2636B02E" w14:textId="77777777" w:rsidR="008B5865" w:rsidRDefault="008B5865">
      <w:pPr>
        <w:pStyle w:val="BodyText"/>
        <w:rPr>
          <w:b/>
          <w:sz w:val="17"/>
        </w:rPr>
      </w:pPr>
    </w:p>
    <w:p w14:paraId="1B119620" w14:textId="77777777" w:rsidR="008B5865" w:rsidRDefault="000145E2">
      <w:pPr>
        <w:spacing w:before="61"/>
        <w:ind w:left="120"/>
        <w:rPr>
          <w:b/>
          <w:sz w:val="20"/>
        </w:rPr>
      </w:pPr>
      <w:bookmarkStart w:id="9" w:name="Projects_Experience:"/>
      <w:bookmarkEnd w:id="9"/>
      <w:r>
        <w:rPr>
          <w:b/>
          <w:sz w:val="20"/>
          <w:u w:val="single"/>
        </w:rPr>
        <w:t>Projects</w:t>
      </w:r>
      <w:r>
        <w:rPr>
          <w:b/>
          <w:spacing w:val="-6"/>
          <w:sz w:val="20"/>
          <w:u w:val="single"/>
        </w:rPr>
        <w:t xml:space="preserve"> </w:t>
      </w:r>
      <w:r>
        <w:rPr>
          <w:b/>
          <w:sz w:val="20"/>
          <w:u w:val="single"/>
        </w:rPr>
        <w:t>Experience</w:t>
      </w:r>
      <w:r>
        <w:rPr>
          <w:b/>
          <w:sz w:val="20"/>
        </w:rPr>
        <w:t>:</w:t>
      </w:r>
    </w:p>
    <w:p w14:paraId="0CB9130F" w14:textId="77777777" w:rsidR="008B5865" w:rsidRDefault="008B5865">
      <w:pPr>
        <w:pStyle w:val="BodyText"/>
        <w:spacing w:before="4"/>
        <w:rPr>
          <w:b/>
          <w:sz w:val="14"/>
        </w:rPr>
      </w:pPr>
    </w:p>
    <w:p w14:paraId="331CDA3A" w14:textId="77777777" w:rsidR="008B5865" w:rsidRDefault="000145E2">
      <w:pPr>
        <w:spacing w:before="61"/>
        <w:ind w:left="120"/>
        <w:rPr>
          <w:b/>
          <w:sz w:val="20"/>
        </w:rPr>
      </w:pPr>
      <w:bookmarkStart w:id="10" w:name="Project_1:"/>
      <w:bookmarkEnd w:id="10"/>
      <w:r>
        <w:rPr>
          <w:b/>
          <w:sz w:val="20"/>
        </w:rPr>
        <w:t>Project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1:</w:t>
      </w:r>
    </w:p>
    <w:p w14:paraId="74ECAA40" w14:textId="77777777" w:rsidR="008B5865" w:rsidRDefault="008B5865">
      <w:pPr>
        <w:pStyle w:val="BodyText"/>
        <w:spacing w:before="7"/>
        <w:rPr>
          <w:b/>
          <w:sz w:val="19"/>
        </w:rPr>
      </w:pP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5"/>
        <w:gridCol w:w="6660"/>
      </w:tblGrid>
      <w:tr w:rsidR="008B5865" w14:paraId="7D36D188" w14:textId="77777777">
        <w:trPr>
          <w:trHeight w:val="484"/>
        </w:trPr>
        <w:tc>
          <w:tcPr>
            <w:tcW w:w="2555" w:type="dxa"/>
            <w:shd w:val="clear" w:color="auto" w:fill="BEBEBE"/>
          </w:tcPr>
          <w:p w14:paraId="364C4885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</w:p>
        </w:tc>
        <w:tc>
          <w:tcPr>
            <w:tcW w:w="6660" w:type="dxa"/>
          </w:tcPr>
          <w:p w14:paraId="2786E61E" w14:textId="77777777" w:rsidR="008B5865" w:rsidRDefault="000145E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Messaging</w:t>
            </w:r>
          </w:p>
        </w:tc>
      </w:tr>
      <w:tr w:rsidR="008B5865" w14:paraId="10F09BC8" w14:textId="77777777">
        <w:trPr>
          <w:trHeight w:val="479"/>
        </w:trPr>
        <w:tc>
          <w:tcPr>
            <w:tcW w:w="2555" w:type="dxa"/>
            <w:shd w:val="clear" w:color="auto" w:fill="BEBEBE"/>
          </w:tcPr>
          <w:p w14:paraId="3B1136EF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Client</w:t>
            </w:r>
          </w:p>
        </w:tc>
        <w:tc>
          <w:tcPr>
            <w:tcW w:w="6660" w:type="dxa"/>
          </w:tcPr>
          <w:p w14:paraId="1E75314A" w14:textId="77777777" w:rsidR="008B5865" w:rsidRDefault="000145E2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NewNet</w:t>
            </w:r>
            <w:proofErr w:type="spellEnd"/>
          </w:p>
        </w:tc>
      </w:tr>
      <w:tr w:rsidR="008B5865" w14:paraId="748A8C5B" w14:textId="77777777">
        <w:trPr>
          <w:trHeight w:val="479"/>
        </w:trPr>
        <w:tc>
          <w:tcPr>
            <w:tcW w:w="2555" w:type="dxa"/>
            <w:shd w:val="clear" w:color="auto" w:fill="BEBEBE"/>
          </w:tcPr>
          <w:p w14:paraId="79950E76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Position</w:t>
            </w:r>
          </w:p>
        </w:tc>
        <w:tc>
          <w:tcPr>
            <w:tcW w:w="6660" w:type="dxa"/>
          </w:tcPr>
          <w:p w14:paraId="6658B7A8" w14:textId="77777777" w:rsidR="008B5865" w:rsidRDefault="000145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Developer</w:t>
            </w:r>
          </w:p>
        </w:tc>
      </w:tr>
      <w:tr w:rsidR="008B5865" w14:paraId="1EE69917" w14:textId="77777777">
        <w:trPr>
          <w:trHeight w:val="479"/>
        </w:trPr>
        <w:tc>
          <w:tcPr>
            <w:tcW w:w="2555" w:type="dxa"/>
            <w:shd w:val="clear" w:color="auto" w:fill="BEBEBE"/>
          </w:tcPr>
          <w:p w14:paraId="02378795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Size</w:t>
            </w:r>
          </w:p>
        </w:tc>
        <w:tc>
          <w:tcPr>
            <w:tcW w:w="6660" w:type="dxa"/>
          </w:tcPr>
          <w:p w14:paraId="275910CF" w14:textId="77777777" w:rsidR="008B5865" w:rsidRDefault="000145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8+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</w:p>
        </w:tc>
      </w:tr>
      <w:tr w:rsidR="008B5865" w14:paraId="7A20CBB2" w14:textId="77777777">
        <w:trPr>
          <w:trHeight w:val="964"/>
        </w:trPr>
        <w:tc>
          <w:tcPr>
            <w:tcW w:w="2555" w:type="dxa"/>
            <w:shd w:val="clear" w:color="auto" w:fill="BEBEBE"/>
          </w:tcPr>
          <w:p w14:paraId="0F8BC134" w14:textId="77777777" w:rsidR="008B5865" w:rsidRDefault="000145E2">
            <w:pPr>
              <w:pStyle w:val="TableParagraph"/>
              <w:spacing w:line="278" w:lineRule="auto"/>
              <w:ind w:left="76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Domain/Language/OS/Tools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used</w:t>
            </w:r>
          </w:p>
        </w:tc>
        <w:tc>
          <w:tcPr>
            <w:tcW w:w="6660" w:type="dxa"/>
          </w:tcPr>
          <w:p w14:paraId="7F7FA40E" w14:textId="77777777" w:rsidR="008B5865" w:rsidRDefault="000145E2"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C++,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Structure,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GDB,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Valgrind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MySQL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Perl,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etc.</w:t>
            </w:r>
          </w:p>
          <w:p w14:paraId="5EC5A7D1" w14:textId="77777777" w:rsidR="008B5865" w:rsidRDefault="008B5865">
            <w:pPr>
              <w:pStyle w:val="TableParagraph"/>
              <w:spacing w:before="8" w:line="240" w:lineRule="auto"/>
              <w:ind w:left="0"/>
              <w:rPr>
                <w:b/>
                <w:sz w:val="19"/>
              </w:rPr>
            </w:pPr>
          </w:p>
          <w:p w14:paraId="5FC3EB25" w14:textId="77777777" w:rsidR="008B5865" w:rsidRDefault="000145E2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b/>
                <w:sz w:val="20"/>
              </w:rPr>
              <w:t>Protocol: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SMPP</w:t>
            </w:r>
          </w:p>
        </w:tc>
      </w:tr>
      <w:tr w:rsidR="008B5865" w14:paraId="110659BC" w14:textId="77777777">
        <w:trPr>
          <w:trHeight w:val="4743"/>
        </w:trPr>
        <w:tc>
          <w:tcPr>
            <w:tcW w:w="9215" w:type="dxa"/>
            <w:gridSpan w:val="2"/>
          </w:tcPr>
          <w:p w14:paraId="57336306" w14:textId="77777777" w:rsidR="008B5865" w:rsidRDefault="000145E2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About</w:t>
            </w:r>
            <w:r>
              <w:rPr>
                <w:b/>
                <w:spacing w:val="-1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the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Project:</w:t>
            </w:r>
          </w:p>
          <w:p w14:paraId="696AC4A7" w14:textId="77777777" w:rsidR="008B5865" w:rsidRDefault="008B5865">
            <w:pPr>
              <w:pStyle w:val="TableParagraph"/>
              <w:spacing w:before="8" w:line="240" w:lineRule="auto"/>
              <w:ind w:left="0"/>
              <w:rPr>
                <w:b/>
                <w:sz w:val="19"/>
              </w:rPr>
            </w:pPr>
          </w:p>
          <w:p w14:paraId="400734F4" w14:textId="77777777" w:rsidR="008B5865" w:rsidRDefault="000145E2">
            <w:pPr>
              <w:pStyle w:val="TableParagraph"/>
              <w:spacing w:line="240" w:lineRule="auto"/>
              <w:ind w:left="105" w:right="163"/>
              <w:rPr>
                <w:sz w:val="20"/>
              </w:rPr>
            </w:pPr>
            <w:r>
              <w:rPr>
                <w:sz w:val="20"/>
              </w:rPr>
              <w:t xml:space="preserve">This is </w:t>
            </w:r>
            <w:r>
              <w:rPr>
                <w:b/>
                <w:sz w:val="20"/>
              </w:rPr>
              <w:t xml:space="preserve">Linux based project. </w:t>
            </w:r>
            <w:r>
              <w:rPr>
                <w:sz w:val="20"/>
              </w:rPr>
              <w:t>The Mobile Messaging is a telecommunication system providing comprehensive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sending/receiving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configure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policies. Built on the client-server architecture, the Mobile Messaging offers, scalability and policy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charging controlling, duplicate copy of SMS. Its architecture guarantees fast, efficient and high speed SMS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mobile.</w:t>
            </w:r>
          </w:p>
          <w:p w14:paraId="6F8738E6" w14:textId="77777777" w:rsidR="008B5865" w:rsidRDefault="008B5865">
            <w:pPr>
              <w:pStyle w:val="TableParagraph"/>
              <w:spacing w:before="5" w:line="240" w:lineRule="auto"/>
              <w:ind w:left="0"/>
              <w:rPr>
                <w:b/>
                <w:sz w:val="16"/>
              </w:rPr>
            </w:pPr>
          </w:p>
          <w:p w14:paraId="319EBB9A" w14:textId="77777777" w:rsidR="008B5865" w:rsidRDefault="000145E2">
            <w:pPr>
              <w:pStyle w:val="TableParagraph"/>
              <w:spacing w:before="1" w:line="240" w:lineRule="auto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Roles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Responsibilities:</w:t>
            </w:r>
          </w:p>
          <w:p w14:paraId="318FDA17" w14:textId="77777777" w:rsidR="008B5865" w:rsidRDefault="008B5865">
            <w:pPr>
              <w:pStyle w:val="TableParagraph"/>
              <w:spacing w:before="2" w:line="240" w:lineRule="auto"/>
              <w:ind w:left="0"/>
              <w:rPr>
                <w:b/>
                <w:sz w:val="16"/>
              </w:rPr>
            </w:pPr>
          </w:p>
          <w:p w14:paraId="76AE6158" w14:textId="77777777" w:rsidR="008B5865" w:rsidRDefault="000145E2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Working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development.</w:t>
            </w:r>
          </w:p>
          <w:p w14:paraId="1AD967A1" w14:textId="77777777" w:rsidR="008B5865" w:rsidRDefault="000145E2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Specifications.</w:t>
            </w:r>
          </w:p>
          <w:p w14:paraId="21694C4E" w14:textId="77777777" w:rsidR="008B5865" w:rsidRDefault="000145E2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before="1"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Creating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accordance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requirements.</w:t>
            </w:r>
          </w:p>
          <w:p w14:paraId="5FA10461" w14:textId="77777777" w:rsidR="008B5865" w:rsidRDefault="000145E2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before="1"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Test execution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capturing.</w:t>
            </w:r>
          </w:p>
          <w:p w14:paraId="3F31F859" w14:textId="77777777" w:rsidR="008B5865" w:rsidRDefault="000145E2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before="1"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Defect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logging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resolution.</w:t>
            </w:r>
          </w:p>
          <w:p w14:paraId="7B113283" w14:textId="77777777" w:rsidR="008B5865" w:rsidRDefault="000145E2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Bugs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reporting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resolving.</w:t>
            </w:r>
          </w:p>
          <w:p w14:paraId="5DCBD708" w14:textId="77777777" w:rsidR="008B5865" w:rsidRDefault="000145E2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before="5" w:line="235" w:lineRule="auto"/>
              <w:ind w:right="266"/>
              <w:rPr>
                <w:sz w:val="20"/>
              </w:rPr>
            </w:pPr>
            <w:r>
              <w:rPr>
                <w:sz w:val="20"/>
              </w:rPr>
              <w:t>Writing scripts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fetching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database,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Enhancements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interaction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third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party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Tools.</w:t>
            </w:r>
          </w:p>
          <w:p w14:paraId="70052917" w14:textId="77777777" w:rsidR="008B5865" w:rsidRDefault="000145E2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  <w:tab w:val="left" w:pos="826"/>
              </w:tabs>
              <w:spacing w:before="2"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Running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GDB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coding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ethics.</w:t>
            </w:r>
          </w:p>
        </w:tc>
      </w:tr>
    </w:tbl>
    <w:p w14:paraId="3BAD36DF" w14:textId="77777777" w:rsidR="008B5865" w:rsidRDefault="000145E2">
      <w:pPr>
        <w:ind w:left="120"/>
        <w:rPr>
          <w:b/>
          <w:sz w:val="20"/>
        </w:rPr>
      </w:pPr>
      <w:bookmarkStart w:id="11" w:name="Project_2:"/>
      <w:bookmarkEnd w:id="11"/>
      <w:r>
        <w:rPr>
          <w:b/>
          <w:sz w:val="20"/>
        </w:rPr>
        <w:t>Project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2:</w:t>
      </w:r>
    </w:p>
    <w:p w14:paraId="7F1EDDFA" w14:textId="77777777" w:rsidR="008B5865" w:rsidRDefault="008B5865">
      <w:pPr>
        <w:pStyle w:val="BodyText"/>
        <w:spacing w:before="4"/>
        <w:rPr>
          <w:b/>
          <w:sz w:val="19"/>
        </w:rPr>
      </w:pP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5"/>
        <w:gridCol w:w="6660"/>
      </w:tblGrid>
      <w:tr w:rsidR="008B5865" w14:paraId="4E527C8C" w14:textId="77777777">
        <w:trPr>
          <w:trHeight w:val="479"/>
        </w:trPr>
        <w:tc>
          <w:tcPr>
            <w:tcW w:w="2555" w:type="dxa"/>
            <w:shd w:val="clear" w:color="auto" w:fill="BEBEBE"/>
          </w:tcPr>
          <w:p w14:paraId="5E36BF46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</w:p>
        </w:tc>
        <w:tc>
          <w:tcPr>
            <w:tcW w:w="6660" w:type="dxa"/>
          </w:tcPr>
          <w:p w14:paraId="7554B937" w14:textId="77777777" w:rsidR="008B5865" w:rsidRDefault="000145E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ECN</w:t>
            </w:r>
          </w:p>
        </w:tc>
      </w:tr>
      <w:tr w:rsidR="008B5865" w14:paraId="07C65CDE" w14:textId="77777777">
        <w:trPr>
          <w:trHeight w:val="479"/>
        </w:trPr>
        <w:tc>
          <w:tcPr>
            <w:tcW w:w="2555" w:type="dxa"/>
            <w:shd w:val="clear" w:color="auto" w:fill="BEBEBE"/>
          </w:tcPr>
          <w:p w14:paraId="4D80F394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Client</w:t>
            </w:r>
          </w:p>
        </w:tc>
        <w:tc>
          <w:tcPr>
            <w:tcW w:w="6660" w:type="dxa"/>
          </w:tcPr>
          <w:p w14:paraId="670D641B" w14:textId="77777777" w:rsidR="008B5865" w:rsidRDefault="000145E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TELENOR</w:t>
            </w:r>
          </w:p>
        </w:tc>
      </w:tr>
      <w:tr w:rsidR="008B5865" w14:paraId="34034B25" w14:textId="77777777">
        <w:trPr>
          <w:trHeight w:val="484"/>
        </w:trPr>
        <w:tc>
          <w:tcPr>
            <w:tcW w:w="2555" w:type="dxa"/>
            <w:shd w:val="clear" w:color="auto" w:fill="BEBEBE"/>
          </w:tcPr>
          <w:p w14:paraId="5FE56A31" w14:textId="77777777" w:rsidR="008B5865" w:rsidRDefault="000145E2">
            <w:pPr>
              <w:pStyle w:val="TableParagraph"/>
              <w:spacing w:before="1" w:line="240" w:lineRule="auto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</w:p>
        </w:tc>
        <w:tc>
          <w:tcPr>
            <w:tcW w:w="6660" w:type="dxa"/>
          </w:tcPr>
          <w:p w14:paraId="7F27C6D1" w14:textId="77777777" w:rsidR="008B5865" w:rsidRDefault="000145E2">
            <w:pPr>
              <w:pStyle w:val="TableParagraph"/>
              <w:spacing w:before="1" w:line="240" w:lineRule="auto"/>
              <w:rPr>
                <w:sz w:val="20"/>
              </w:rPr>
            </w:pPr>
            <w:r>
              <w:rPr>
                <w:sz w:val="20"/>
              </w:rPr>
              <w:t>April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2014 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2017</w:t>
            </w:r>
          </w:p>
        </w:tc>
      </w:tr>
      <w:tr w:rsidR="008B5865" w14:paraId="0CE925FC" w14:textId="77777777">
        <w:trPr>
          <w:trHeight w:val="480"/>
        </w:trPr>
        <w:tc>
          <w:tcPr>
            <w:tcW w:w="2555" w:type="dxa"/>
            <w:shd w:val="clear" w:color="auto" w:fill="BEBEBE"/>
          </w:tcPr>
          <w:p w14:paraId="7D6690CC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Position</w:t>
            </w:r>
          </w:p>
        </w:tc>
        <w:tc>
          <w:tcPr>
            <w:tcW w:w="6660" w:type="dxa"/>
          </w:tcPr>
          <w:p w14:paraId="62CDD173" w14:textId="77777777" w:rsidR="008B5865" w:rsidRDefault="000145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Developer/Senior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Developer</w:t>
            </w:r>
          </w:p>
        </w:tc>
      </w:tr>
      <w:tr w:rsidR="008B5865" w14:paraId="45B39864" w14:textId="77777777">
        <w:trPr>
          <w:trHeight w:val="479"/>
        </w:trPr>
        <w:tc>
          <w:tcPr>
            <w:tcW w:w="2555" w:type="dxa"/>
            <w:shd w:val="clear" w:color="auto" w:fill="BEBEBE"/>
          </w:tcPr>
          <w:p w14:paraId="6762FC07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Size</w:t>
            </w:r>
          </w:p>
        </w:tc>
        <w:tc>
          <w:tcPr>
            <w:tcW w:w="6660" w:type="dxa"/>
          </w:tcPr>
          <w:p w14:paraId="5B6B7D52" w14:textId="77777777" w:rsidR="008B5865" w:rsidRDefault="000145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</w:p>
        </w:tc>
      </w:tr>
      <w:tr w:rsidR="008B5865" w14:paraId="1D006A5E" w14:textId="77777777">
        <w:trPr>
          <w:trHeight w:val="964"/>
        </w:trPr>
        <w:tc>
          <w:tcPr>
            <w:tcW w:w="2555" w:type="dxa"/>
            <w:shd w:val="clear" w:color="auto" w:fill="BEBEBE"/>
          </w:tcPr>
          <w:p w14:paraId="15EA19DC" w14:textId="77777777" w:rsidR="008B5865" w:rsidRDefault="000145E2">
            <w:pPr>
              <w:pStyle w:val="TableParagraph"/>
              <w:spacing w:line="278" w:lineRule="auto"/>
              <w:ind w:left="76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Domain/Language/OS/Tools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used</w:t>
            </w:r>
          </w:p>
        </w:tc>
        <w:tc>
          <w:tcPr>
            <w:tcW w:w="6660" w:type="dxa"/>
          </w:tcPr>
          <w:p w14:paraId="50EEC51E" w14:textId="77777777" w:rsidR="008B5865" w:rsidRDefault="000145E2"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C/C++,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GDB,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Valgrind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MySQL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Perl,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etc.</w:t>
            </w:r>
          </w:p>
          <w:p w14:paraId="730CF294" w14:textId="77777777" w:rsidR="008B5865" w:rsidRDefault="008B5865">
            <w:pPr>
              <w:pStyle w:val="TableParagraph"/>
              <w:spacing w:before="3" w:line="240" w:lineRule="auto"/>
              <w:ind w:left="0"/>
              <w:rPr>
                <w:b/>
                <w:sz w:val="19"/>
              </w:rPr>
            </w:pPr>
          </w:p>
          <w:p w14:paraId="52C2FA12" w14:textId="77777777" w:rsidR="008B5865" w:rsidRDefault="000145E2">
            <w:pPr>
              <w:pStyle w:val="TableParagraph"/>
              <w:spacing w:before="1" w:line="240" w:lineRule="auto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Protocol:</w:t>
            </w:r>
            <w:r>
              <w:rPr>
                <w:sz w:val="20"/>
              </w:rPr>
              <w:t>SIP</w:t>
            </w:r>
            <w:proofErr w:type="spellEnd"/>
          </w:p>
        </w:tc>
      </w:tr>
    </w:tbl>
    <w:p w14:paraId="33FD6C38" w14:textId="77777777" w:rsidR="008B5865" w:rsidRDefault="008B5865">
      <w:pPr>
        <w:rPr>
          <w:sz w:val="20"/>
        </w:rPr>
        <w:sectPr w:rsidR="008B5865">
          <w:pgSz w:w="12240" w:h="15840"/>
          <w:pgMar w:top="1500" w:right="1240" w:bottom="280" w:left="1320" w:header="720" w:footer="720" w:gutter="0"/>
          <w:cols w:space="720"/>
        </w:sectPr>
      </w:pPr>
    </w:p>
    <w:p w14:paraId="1C2D728B" w14:textId="32349640" w:rsidR="008B5865" w:rsidRDefault="000145E2">
      <w:pPr>
        <w:pStyle w:val="BodyText"/>
        <w:ind w:left="259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 wp14:anchorId="5A92263D" wp14:editId="68E19C43">
                <wp:extent cx="5851525" cy="2951480"/>
                <wp:effectExtent l="12065" t="6350" r="13335" b="13970"/>
                <wp:docPr id="39053194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1525" cy="295148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93111D9" w14:textId="77777777" w:rsidR="008B5865" w:rsidRDefault="000145E2">
                            <w:pPr>
                              <w:spacing w:line="241" w:lineRule="exact"/>
                              <w:ind w:left="10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About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Project:</w:t>
                            </w:r>
                          </w:p>
                          <w:p w14:paraId="0A8682FC" w14:textId="77777777" w:rsidR="008B5865" w:rsidRDefault="008B5865">
                            <w:pPr>
                              <w:pStyle w:val="BodyText"/>
                              <w:spacing w:before="3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655BA628" w14:textId="77777777" w:rsidR="008B5865" w:rsidRDefault="000145E2">
                            <w:pPr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It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works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SS7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stack.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it</w:t>
                            </w:r>
                            <w:proofErr w:type="gramEnd"/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acts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as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SCP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INTELLIGENT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NETWORK.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It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uses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SIP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PROTOCOLS.</w:t>
                            </w:r>
                          </w:p>
                          <w:p w14:paraId="0802379C" w14:textId="77777777" w:rsidR="008B5865" w:rsidRDefault="008B5865">
                            <w:pPr>
                              <w:pStyle w:val="BodyText"/>
                              <w:spacing w:before="8"/>
                              <w:rPr>
                                <w:sz w:val="16"/>
                              </w:rPr>
                            </w:pPr>
                          </w:p>
                          <w:p w14:paraId="581BFE70" w14:textId="77777777" w:rsidR="008B5865" w:rsidRDefault="000145E2">
                            <w:pPr>
                              <w:ind w:left="10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8"/>
                              </w:rPr>
                              <w:t>SIP</w:t>
                            </w:r>
                            <w:proofErr w:type="gramStart"/>
                            <w:r>
                              <w:rPr>
                                <w:b/>
                                <w:sz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Session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Initiation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Protocol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(SIP)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hyperlink r:id="rId10">
                              <w:r>
                                <w:rPr>
                                  <w:sz w:val="18"/>
                                </w:rPr>
                                <w:t>communications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protocol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hyperlink r:id="rId11">
                              <w:r>
                                <w:rPr>
                                  <w:sz w:val="18"/>
                                </w:rPr>
                                <w:t>signaling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controlling</w:t>
                            </w:r>
                          </w:p>
                          <w:p w14:paraId="44FCF351" w14:textId="77777777" w:rsidR="008B5865" w:rsidRDefault="000145E2">
                            <w:pPr>
                              <w:spacing w:before="4" w:line="235" w:lineRule="auto"/>
                              <w:ind w:left="100" w:right="175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</w:rPr>
                              <w:t>multimedia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hyperlink r:id="rId12">
                              <w:r>
                                <w:rPr>
                                  <w:sz w:val="18"/>
                                </w:rPr>
                                <w:t xml:space="preserve">communication sessions 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 xml:space="preserve">in applications of </w:t>
                            </w:r>
                            <w:hyperlink r:id="rId13">
                              <w:r>
                                <w:rPr>
                                  <w:sz w:val="18"/>
                                </w:rPr>
                                <w:t xml:space="preserve">Internet telephony 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for voice and video calls, in private IP telephone</w:t>
                            </w:r>
                            <w:r>
                              <w:rPr>
                                <w:spacing w:val="-3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systems,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well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in </w:t>
                            </w:r>
                            <w:hyperlink r:id="rId14">
                              <w:r>
                                <w:rPr>
                                  <w:sz w:val="18"/>
                                </w:rPr>
                                <w:t>instant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messaging 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over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hyperlink r:id="rId15">
                              <w:r>
                                <w:rPr>
                                  <w:sz w:val="18"/>
                                </w:rPr>
                                <w:t>Internet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Protocol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</w:hyperlink>
                            <w:r>
                              <w:rPr>
                                <w:sz w:val="18"/>
                              </w:rPr>
                              <w:t>(IP)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networks</w:t>
                            </w:r>
                          </w:p>
                          <w:p w14:paraId="370F4218" w14:textId="77777777" w:rsidR="008B5865" w:rsidRDefault="008B5865">
                            <w:pPr>
                              <w:pStyle w:val="BodyText"/>
                              <w:spacing w:before="10"/>
                              <w:rPr>
                                <w:sz w:val="16"/>
                              </w:rPr>
                            </w:pPr>
                          </w:p>
                          <w:p w14:paraId="5F675A20" w14:textId="77777777" w:rsidR="008B5865" w:rsidRDefault="000145E2">
                            <w:pPr>
                              <w:ind w:left="10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Roles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Responsibilities:</w:t>
                            </w:r>
                          </w:p>
                          <w:p w14:paraId="1AF95B70" w14:textId="77777777" w:rsidR="008B5865" w:rsidRDefault="008B5865">
                            <w:pPr>
                              <w:pStyle w:val="BodyText"/>
                              <w:spacing w:before="7"/>
                              <w:rPr>
                                <w:b/>
                                <w:sz w:val="16"/>
                              </w:rPr>
                            </w:pPr>
                          </w:p>
                          <w:p w14:paraId="6B359B0C" w14:textId="77777777" w:rsidR="008B5865" w:rsidRDefault="000145E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1"/>
                                <w:tab w:val="left" w:pos="822"/>
                              </w:tabs>
                              <w:ind w:hanging="361"/>
                            </w:pPr>
                            <w:r>
                              <w:t>Working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developer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feature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development.</w:t>
                            </w:r>
                          </w:p>
                          <w:p w14:paraId="028A0084" w14:textId="77777777" w:rsidR="008B5865" w:rsidRDefault="000145E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1"/>
                                <w:tab w:val="left" w:pos="822"/>
                              </w:tabs>
                              <w:spacing w:before="1"/>
                              <w:ind w:hanging="361"/>
                            </w:pPr>
                            <w:r>
                              <w:t>Understanding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requirements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design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Specifications.</w:t>
                            </w:r>
                          </w:p>
                          <w:p w14:paraId="034283D3" w14:textId="77777777" w:rsidR="008B5865" w:rsidRDefault="000145E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1"/>
                                <w:tab w:val="left" w:pos="822"/>
                              </w:tabs>
                              <w:spacing w:line="242" w:lineRule="exact"/>
                              <w:ind w:hanging="361"/>
                            </w:pPr>
                            <w:r>
                              <w:t>Creating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test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plan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cases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accordance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requirements.</w:t>
                            </w:r>
                          </w:p>
                          <w:p w14:paraId="29C7EE27" w14:textId="77777777" w:rsidR="008B5865" w:rsidRDefault="000145E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1"/>
                                <w:tab w:val="left" w:pos="822"/>
                              </w:tabs>
                              <w:spacing w:line="242" w:lineRule="exact"/>
                              <w:ind w:hanging="361"/>
                            </w:pPr>
                            <w:r>
                              <w:t>Test execution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evidence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capturing.</w:t>
                            </w:r>
                          </w:p>
                          <w:p w14:paraId="760816FE" w14:textId="77777777" w:rsidR="008B5865" w:rsidRDefault="000145E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1"/>
                                <w:tab w:val="left" w:pos="822"/>
                              </w:tabs>
                              <w:spacing w:before="1"/>
                              <w:ind w:hanging="361"/>
                            </w:pPr>
                            <w:r>
                              <w:t>Defect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logging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follow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till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resolution.</w:t>
                            </w:r>
                          </w:p>
                          <w:p w14:paraId="2F66F5C0" w14:textId="77777777" w:rsidR="008B5865" w:rsidRDefault="000145E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1"/>
                                <w:tab w:val="left" w:pos="822"/>
                              </w:tabs>
                              <w:spacing w:before="1"/>
                              <w:ind w:hanging="361"/>
                            </w:pPr>
                            <w:r>
                              <w:t>Bugs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reporting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resolving.</w:t>
                            </w:r>
                          </w:p>
                          <w:p w14:paraId="1BEE9ABF" w14:textId="77777777" w:rsidR="008B5865" w:rsidRDefault="000145E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1"/>
                                <w:tab w:val="left" w:pos="822"/>
                              </w:tabs>
                              <w:spacing w:before="1"/>
                              <w:ind w:right="428"/>
                            </w:pPr>
                            <w:r>
                              <w:t>Writing scripts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Perl,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shell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fetching of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database,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Service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Enhancements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3"/>
                              </w:rPr>
                              <w:t xml:space="preserve"> </w:t>
                            </w:r>
                            <w:r>
                              <w:t>Service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interaction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third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party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Tools.</w:t>
                            </w:r>
                          </w:p>
                          <w:p w14:paraId="2BB35C9E" w14:textId="77777777" w:rsidR="008B5865" w:rsidRDefault="000145E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21"/>
                                <w:tab w:val="left" w:pos="822"/>
                              </w:tabs>
                              <w:spacing w:before="1"/>
                              <w:ind w:hanging="361"/>
                            </w:pPr>
                            <w:r>
                              <w:t>Running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GDB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Tool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analyze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RCA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issue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fix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proper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coding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ethics.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5A92263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460.75pt;height:23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" filled="f" strokeweight=".16936mm">
                <v:textbox inset="0,0,0,0">
                  <w:txbxContent>
                    <w:p w14:paraId="193111D9" w14:textId="77777777" w:rsidR="008B5865" w:rsidRDefault="000145E2">
                      <w:pPr>
                        <w:spacing w:line="241" w:lineRule="exact"/>
                        <w:ind w:left="10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>About</w:t>
                      </w:r>
                      <w:r>
                        <w:rPr>
                          <w:b/>
                          <w:spacing w:val="-1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>the</w:t>
                      </w:r>
                      <w:r>
                        <w:rPr>
                          <w:b/>
                          <w:spacing w:val="-3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>Project:</w:t>
                      </w:r>
                    </w:p>
                    <w:p w14:paraId="0A8682FC" w14:textId="77777777" w:rsidR="008B5865" w:rsidRDefault="008B5865">
                      <w:pPr>
                        <w:pStyle w:val="BodyText"/>
                        <w:spacing w:before="3"/>
                        <w:rPr>
                          <w:b/>
                          <w:sz w:val="19"/>
                        </w:rPr>
                      </w:pPr>
                    </w:p>
                    <w:p w14:paraId="655BA628" w14:textId="77777777" w:rsidR="008B5865" w:rsidRDefault="000145E2">
                      <w:pPr>
                        <w:ind w:left="10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It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works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on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SS7</w:t>
                      </w:r>
                      <w:r>
                        <w:rPr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protocol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stack.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it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acts</w:t>
                      </w:r>
                      <w:r>
                        <w:rPr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as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SCP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in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INTELLIGENT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NETWORK.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It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uses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SIP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PROTOCOLS.</w:t>
                      </w:r>
                    </w:p>
                    <w:p w14:paraId="0802379C" w14:textId="77777777" w:rsidR="008B5865" w:rsidRDefault="008B5865">
                      <w:pPr>
                        <w:pStyle w:val="BodyText"/>
                        <w:spacing w:before="8"/>
                        <w:rPr>
                          <w:sz w:val="16"/>
                        </w:rPr>
                      </w:pPr>
                    </w:p>
                    <w:p w14:paraId="581BFE70" w14:textId="77777777" w:rsidR="008B5865" w:rsidRDefault="000145E2">
                      <w:pPr>
                        <w:ind w:left="100"/>
                        <w:rPr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SIP:</w:t>
                      </w:r>
                      <w:r>
                        <w:rPr>
                          <w:sz w:val="18"/>
                        </w:rPr>
                        <w:t>The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Session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Initiation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Protocol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(SIP)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is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hyperlink r:id="rId16">
                        <w:r>
                          <w:rPr>
                            <w:sz w:val="18"/>
                          </w:rPr>
                          <w:t>communications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protocol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</w:hyperlink>
                      <w:r>
                        <w:rPr>
                          <w:sz w:val="18"/>
                        </w:rPr>
                        <w:t>for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hyperlink r:id="rId17">
                        <w:r>
                          <w:rPr>
                            <w:sz w:val="18"/>
                          </w:rPr>
                          <w:t>signaling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</w:hyperlink>
                      <w:r>
                        <w:rPr>
                          <w:sz w:val="18"/>
                        </w:rPr>
                        <w:t>and</w:t>
                      </w:r>
                      <w:r>
                        <w:rPr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controlling</w:t>
                      </w:r>
                    </w:p>
                    <w:p w14:paraId="44FCF351" w14:textId="77777777" w:rsidR="008B5865" w:rsidRDefault="000145E2">
                      <w:pPr>
                        <w:spacing w:before="4" w:line="235" w:lineRule="auto"/>
                        <w:ind w:left="100" w:right="175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multimedia </w:t>
                      </w:r>
                      <w:hyperlink r:id="rId18">
                        <w:r>
                          <w:rPr>
                            <w:sz w:val="18"/>
                          </w:rPr>
                          <w:t xml:space="preserve">communication sessions </w:t>
                        </w:r>
                      </w:hyperlink>
                      <w:r>
                        <w:rPr>
                          <w:sz w:val="18"/>
                        </w:rPr>
                        <w:t xml:space="preserve">in applications of </w:t>
                      </w:r>
                      <w:hyperlink r:id="rId19">
                        <w:r>
                          <w:rPr>
                            <w:sz w:val="18"/>
                          </w:rPr>
                          <w:t xml:space="preserve">Internet telephony </w:t>
                        </w:r>
                      </w:hyperlink>
                      <w:r>
                        <w:rPr>
                          <w:sz w:val="18"/>
                        </w:rPr>
                        <w:t>for voice and video calls, in private IP telephone</w:t>
                      </w:r>
                      <w:r>
                        <w:rPr>
                          <w:spacing w:val="-3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systems,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as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well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as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in </w:t>
                      </w:r>
                      <w:hyperlink r:id="rId20">
                        <w:r>
                          <w:rPr>
                            <w:sz w:val="18"/>
                          </w:rPr>
                          <w:t>instant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messaging </w:t>
                        </w:r>
                      </w:hyperlink>
                      <w:r>
                        <w:rPr>
                          <w:sz w:val="18"/>
                        </w:rPr>
                        <w:t>over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hyperlink r:id="rId21">
                        <w:r>
                          <w:rPr>
                            <w:sz w:val="18"/>
                          </w:rPr>
                          <w:t>Internet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Protocol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</w:hyperlink>
                      <w:r>
                        <w:rPr>
                          <w:sz w:val="18"/>
                        </w:rPr>
                        <w:t>(IP)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networks</w:t>
                      </w:r>
                    </w:p>
                    <w:p w14:paraId="370F4218" w14:textId="77777777" w:rsidR="008B5865" w:rsidRDefault="008B5865">
                      <w:pPr>
                        <w:pStyle w:val="BodyText"/>
                        <w:spacing w:before="10"/>
                        <w:rPr>
                          <w:sz w:val="16"/>
                        </w:rPr>
                      </w:pPr>
                    </w:p>
                    <w:p w14:paraId="5F675A20" w14:textId="77777777" w:rsidR="008B5865" w:rsidRDefault="000145E2">
                      <w:pPr>
                        <w:ind w:left="10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Roles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Responsibilities:</w:t>
                      </w:r>
                    </w:p>
                    <w:p w14:paraId="1AF95B70" w14:textId="77777777" w:rsidR="008B5865" w:rsidRDefault="008B5865">
                      <w:pPr>
                        <w:pStyle w:val="BodyText"/>
                        <w:spacing w:before="7"/>
                        <w:rPr>
                          <w:b/>
                          <w:sz w:val="16"/>
                        </w:rPr>
                      </w:pPr>
                    </w:p>
                    <w:p w14:paraId="6B359B0C" w14:textId="77777777" w:rsidR="008B5865" w:rsidRDefault="000145E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821"/>
                          <w:tab w:val="left" w:pos="822"/>
                        </w:tabs>
                        <w:ind w:hanging="361"/>
                      </w:pPr>
                      <w:r>
                        <w:t>Working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developer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feature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development.</w:t>
                      </w:r>
                    </w:p>
                    <w:p w14:paraId="028A0084" w14:textId="77777777" w:rsidR="008B5865" w:rsidRDefault="000145E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821"/>
                          <w:tab w:val="left" w:pos="822"/>
                        </w:tabs>
                        <w:spacing w:before="1"/>
                        <w:ind w:hanging="361"/>
                      </w:pPr>
                      <w:r>
                        <w:t>Understanding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requirements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design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Specifications.</w:t>
                      </w:r>
                    </w:p>
                    <w:p w14:paraId="034283D3" w14:textId="77777777" w:rsidR="008B5865" w:rsidRDefault="000145E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821"/>
                          <w:tab w:val="left" w:pos="822"/>
                        </w:tabs>
                        <w:spacing w:line="242" w:lineRule="exact"/>
                        <w:ind w:hanging="361"/>
                      </w:pPr>
                      <w:r>
                        <w:t>Creating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test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plan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cases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accordance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requirements.</w:t>
                      </w:r>
                    </w:p>
                    <w:p w14:paraId="29C7EE27" w14:textId="77777777" w:rsidR="008B5865" w:rsidRDefault="000145E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821"/>
                          <w:tab w:val="left" w:pos="822"/>
                        </w:tabs>
                        <w:spacing w:line="242" w:lineRule="exact"/>
                        <w:ind w:hanging="361"/>
                      </w:pPr>
                      <w:r>
                        <w:t>Test execution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evidence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capturing.</w:t>
                      </w:r>
                    </w:p>
                    <w:p w14:paraId="760816FE" w14:textId="77777777" w:rsidR="008B5865" w:rsidRDefault="000145E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821"/>
                          <w:tab w:val="left" w:pos="822"/>
                        </w:tabs>
                        <w:spacing w:before="1"/>
                        <w:ind w:hanging="361"/>
                      </w:pPr>
                      <w:r>
                        <w:t>Defect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logging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follow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up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till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resolution.</w:t>
                      </w:r>
                    </w:p>
                    <w:p w14:paraId="2F66F5C0" w14:textId="77777777" w:rsidR="008B5865" w:rsidRDefault="000145E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821"/>
                          <w:tab w:val="left" w:pos="822"/>
                        </w:tabs>
                        <w:spacing w:before="1"/>
                        <w:ind w:hanging="361"/>
                      </w:pPr>
                      <w:r>
                        <w:t>Bugs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reporting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resolving.</w:t>
                      </w:r>
                    </w:p>
                    <w:p w14:paraId="1BEE9ABF" w14:textId="77777777" w:rsidR="008B5865" w:rsidRDefault="000145E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821"/>
                          <w:tab w:val="left" w:pos="822"/>
                        </w:tabs>
                        <w:spacing w:before="1"/>
                        <w:ind w:right="428"/>
                      </w:pPr>
                      <w:r>
                        <w:t>Writing scripts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Perl,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shell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fetching of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database,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Service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Enhancements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3"/>
                        </w:rPr>
                        <w:t xml:space="preserve"> </w:t>
                      </w:r>
                      <w:r>
                        <w:t>Service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interaction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third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party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Tools.</w:t>
                      </w:r>
                    </w:p>
                    <w:p w14:paraId="2BB35C9E" w14:textId="77777777" w:rsidR="008B5865" w:rsidRDefault="000145E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821"/>
                          <w:tab w:val="left" w:pos="822"/>
                        </w:tabs>
                        <w:spacing w:before="1"/>
                        <w:ind w:hanging="361"/>
                      </w:pPr>
                      <w:r>
                        <w:t>Running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GDB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Tool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analyze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RCA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issue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fix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proper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coding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ethics.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8FFBF1" w14:textId="77777777" w:rsidR="008B5865" w:rsidRDefault="008B5865">
      <w:pPr>
        <w:pStyle w:val="BodyText"/>
        <w:spacing w:before="11"/>
        <w:rPr>
          <w:b/>
          <w:sz w:val="27"/>
        </w:rPr>
      </w:pPr>
    </w:p>
    <w:p w14:paraId="2CC0FDEE" w14:textId="77777777" w:rsidR="008B5865" w:rsidRDefault="000145E2">
      <w:pPr>
        <w:spacing w:before="61"/>
        <w:ind w:left="120"/>
        <w:rPr>
          <w:b/>
          <w:sz w:val="20"/>
        </w:rPr>
      </w:pPr>
      <w:bookmarkStart w:id="12" w:name="Project_3:"/>
      <w:bookmarkEnd w:id="12"/>
      <w:r>
        <w:rPr>
          <w:b/>
          <w:sz w:val="20"/>
        </w:rPr>
        <w:t>Project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3:</w:t>
      </w:r>
    </w:p>
    <w:p w14:paraId="02DA61D7" w14:textId="77777777" w:rsidR="008B5865" w:rsidRDefault="008B5865">
      <w:pPr>
        <w:pStyle w:val="BodyText"/>
        <w:spacing w:before="5"/>
        <w:rPr>
          <w:b/>
          <w:sz w:val="16"/>
        </w:rPr>
      </w:pP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5"/>
        <w:gridCol w:w="6660"/>
      </w:tblGrid>
      <w:tr w:rsidR="008B5865" w14:paraId="43B0AE15" w14:textId="77777777">
        <w:trPr>
          <w:trHeight w:val="489"/>
        </w:trPr>
        <w:tc>
          <w:tcPr>
            <w:tcW w:w="2555" w:type="dxa"/>
            <w:shd w:val="clear" w:color="auto" w:fill="BEBEBE"/>
          </w:tcPr>
          <w:p w14:paraId="0EE8286F" w14:textId="77777777" w:rsidR="008B5865" w:rsidRDefault="000145E2">
            <w:pPr>
              <w:pStyle w:val="TableParagraph"/>
              <w:spacing w:before="1" w:line="240" w:lineRule="auto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</w:p>
        </w:tc>
        <w:tc>
          <w:tcPr>
            <w:tcW w:w="6660" w:type="dxa"/>
          </w:tcPr>
          <w:p w14:paraId="7B63EE0F" w14:textId="77777777" w:rsidR="008B5865" w:rsidRDefault="000145E2">
            <w:pPr>
              <w:pStyle w:val="TableParagraph"/>
              <w:spacing w:line="249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CDC68</w:t>
            </w:r>
          </w:p>
        </w:tc>
      </w:tr>
      <w:tr w:rsidR="008B5865" w14:paraId="52A16F50" w14:textId="77777777">
        <w:trPr>
          <w:trHeight w:val="484"/>
        </w:trPr>
        <w:tc>
          <w:tcPr>
            <w:tcW w:w="2555" w:type="dxa"/>
            <w:shd w:val="clear" w:color="auto" w:fill="BEBEBE"/>
          </w:tcPr>
          <w:p w14:paraId="6C13468D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Client</w:t>
            </w:r>
          </w:p>
        </w:tc>
        <w:tc>
          <w:tcPr>
            <w:tcW w:w="6660" w:type="dxa"/>
          </w:tcPr>
          <w:p w14:paraId="3A8670C8" w14:textId="77777777" w:rsidR="008B5865" w:rsidRDefault="000145E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Aricent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Training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(Nalanda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Training)</w:t>
            </w:r>
          </w:p>
        </w:tc>
      </w:tr>
      <w:tr w:rsidR="008B5865" w14:paraId="57A4CC2C" w14:textId="77777777">
        <w:trPr>
          <w:trHeight w:val="480"/>
        </w:trPr>
        <w:tc>
          <w:tcPr>
            <w:tcW w:w="2555" w:type="dxa"/>
            <w:shd w:val="clear" w:color="auto" w:fill="BEBEBE"/>
          </w:tcPr>
          <w:p w14:paraId="163834EB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</w:p>
        </w:tc>
        <w:tc>
          <w:tcPr>
            <w:tcW w:w="6660" w:type="dxa"/>
          </w:tcPr>
          <w:p w14:paraId="0552E195" w14:textId="77777777" w:rsidR="008B5865" w:rsidRDefault="000145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Jan 2013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2013</w:t>
            </w:r>
          </w:p>
        </w:tc>
      </w:tr>
      <w:tr w:rsidR="008B5865" w14:paraId="62DACF1B" w14:textId="77777777">
        <w:trPr>
          <w:trHeight w:val="479"/>
        </w:trPr>
        <w:tc>
          <w:tcPr>
            <w:tcW w:w="2555" w:type="dxa"/>
            <w:shd w:val="clear" w:color="auto" w:fill="BEBEBE"/>
          </w:tcPr>
          <w:p w14:paraId="683992EB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Position</w:t>
            </w:r>
          </w:p>
        </w:tc>
        <w:tc>
          <w:tcPr>
            <w:tcW w:w="6660" w:type="dxa"/>
          </w:tcPr>
          <w:p w14:paraId="03C62089" w14:textId="77777777" w:rsidR="008B5865" w:rsidRDefault="000145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Developer</w:t>
            </w:r>
          </w:p>
        </w:tc>
      </w:tr>
      <w:tr w:rsidR="008B5865" w14:paraId="525EFB0E" w14:textId="77777777">
        <w:trPr>
          <w:trHeight w:val="479"/>
        </w:trPr>
        <w:tc>
          <w:tcPr>
            <w:tcW w:w="2555" w:type="dxa"/>
            <w:shd w:val="clear" w:color="auto" w:fill="BEBEBE"/>
          </w:tcPr>
          <w:p w14:paraId="7F482681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Size</w:t>
            </w:r>
          </w:p>
        </w:tc>
        <w:tc>
          <w:tcPr>
            <w:tcW w:w="6660" w:type="dxa"/>
          </w:tcPr>
          <w:p w14:paraId="0DFA320E" w14:textId="77777777" w:rsidR="008B5865" w:rsidRDefault="000145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</w:p>
        </w:tc>
      </w:tr>
      <w:tr w:rsidR="008B5865" w14:paraId="613B5894" w14:textId="77777777">
        <w:trPr>
          <w:trHeight w:val="763"/>
        </w:trPr>
        <w:tc>
          <w:tcPr>
            <w:tcW w:w="2555" w:type="dxa"/>
            <w:shd w:val="clear" w:color="auto" w:fill="BEBEBE"/>
          </w:tcPr>
          <w:p w14:paraId="20D23C3A" w14:textId="77777777" w:rsidR="008B5865" w:rsidRDefault="000145E2">
            <w:pPr>
              <w:pStyle w:val="TableParagraph"/>
              <w:spacing w:line="278" w:lineRule="auto"/>
              <w:ind w:left="76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Domain/Language/OS/Tools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used</w:t>
            </w:r>
          </w:p>
        </w:tc>
        <w:tc>
          <w:tcPr>
            <w:tcW w:w="6660" w:type="dxa"/>
          </w:tcPr>
          <w:p w14:paraId="3C5D4560" w14:textId="77777777" w:rsidR="008B5865" w:rsidRDefault="000145E2">
            <w:pPr>
              <w:pStyle w:val="TableParagraph"/>
              <w:spacing w:line="278" w:lineRule="auto"/>
              <w:rPr>
                <w:b/>
                <w:sz w:val="20"/>
              </w:rPr>
            </w:pPr>
            <w:r>
              <w:rPr>
                <w:sz w:val="20"/>
              </w:rPr>
              <w:t>shell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script,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C/C++,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IPC,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Socket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Programming,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GDB, </w:t>
            </w:r>
            <w:proofErr w:type="spellStart"/>
            <w:r>
              <w:rPr>
                <w:sz w:val="20"/>
              </w:rPr>
              <w:t>Valgrind</w:t>
            </w:r>
            <w:proofErr w:type="spellEnd"/>
            <w:r>
              <w:rPr>
                <w:b/>
                <w:sz w:val="20"/>
              </w:rPr>
              <w:t>,</w:t>
            </w:r>
          </w:p>
        </w:tc>
      </w:tr>
      <w:tr w:rsidR="008B5865" w14:paraId="553A02DF" w14:textId="77777777">
        <w:trPr>
          <w:trHeight w:val="2472"/>
        </w:trPr>
        <w:tc>
          <w:tcPr>
            <w:tcW w:w="9215" w:type="dxa"/>
            <w:gridSpan w:val="2"/>
          </w:tcPr>
          <w:p w14:paraId="3CC20467" w14:textId="77777777" w:rsidR="008B5865" w:rsidRDefault="000145E2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About</w:t>
            </w:r>
            <w:r>
              <w:rPr>
                <w:b/>
                <w:spacing w:val="-1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the</w:t>
            </w:r>
            <w:r>
              <w:rPr>
                <w:b/>
                <w:spacing w:val="-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Project:</w:t>
            </w:r>
          </w:p>
          <w:p w14:paraId="7A2FA6B3" w14:textId="77777777" w:rsidR="008B5865" w:rsidRDefault="008B5865">
            <w:pPr>
              <w:pStyle w:val="TableParagraph"/>
              <w:spacing w:before="8" w:line="240" w:lineRule="auto"/>
              <w:ind w:left="0"/>
              <w:rPr>
                <w:b/>
                <w:sz w:val="19"/>
              </w:rPr>
            </w:pPr>
          </w:p>
          <w:p w14:paraId="111B2594" w14:textId="77777777" w:rsidR="008B5865" w:rsidRDefault="000145E2">
            <w:pPr>
              <w:pStyle w:val="TableParagraph"/>
              <w:spacing w:line="240" w:lineRule="auto"/>
              <w:ind w:left="105" w:right="163"/>
              <w:rPr>
                <w:sz w:val="18"/>
              </w:rPr>
            </w:pPr>
            <w:r>
              <w:rPr>
                <w:sz w:val="18"/>
              </w:rPr>
              <w:t>It exports data from service database. If needed formats data and imports to new service database. And finally creates log</w:t>
            </w:r>
            <w:r>
              <w:rPr>
                <w:spacing w:val="-38"/>
                <w:sz w:val="18"/>
              </w:rPr>
              <w:t xml:space="preserve"> </w:t>
            </w:r>
            <w:r>
              <w:rPr>
                <w:sz w:val="18"/>
              </w:rPr>
              <w:t>files.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extracts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certain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solaris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platform and</w:t>
            </w:r>
            <w:r>
              <w:rPr>
                <w:spacing w:val="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migrates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those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platform.</w:t>
            </w:r>
          </w:p>
          <w:p w14:paraId="597D5EAE" w14:textId="77777777" w:rsidR="008B5865" w:rsidRDefault="000145E2">
            <w:pPr>
              <w:pStyle w:val="TableParagraph"/>
              <w:spacing w:before="118" w:line="240" w:lineRule="auto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Roles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Responsibilities:</w:t>
            </w:r>
          </w:p>
          <w:p w14:paraId="39A610BA" w14:textId="77777777" w:rsidR="008B5865" w:rsidRDefault="008B5865">
            <w:pPr>
              <w:pStyle w:val="TableParagraph"/>
              <w:spacing w:before="9" w:line="240" w:lineRule="auto"/>
              <w:ind w:left="0"/>
              <w:rPr>
                <w:b/>
                <w:sz w:val="19"/>
              </w:rPr>
            </w:pPr>
          </w:p>
          <w:p w14:paraId="32DC8F68" w14:textId="77777777" w:rsidR="008B5865" w:rsidRDefault="000145E2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 specification.</w:t>
            </w:r>
          </w:p>
          <w:p w14:paraId="52764878" w14:textId="77777777" w:rsidR="008B5865" w:rsidRDefault="000145E2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before="1"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Actively participate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CDC68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implementation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collegues</w:t>
            </w:r>
            <w:proofErr w:type="spellEnd"/>
            <w:r>
              <w:rPr>
                <w:sz w:val="20"/>
              </w:rPr>
              <w:t>.</w:t>
            </w:r>
          </w:p>
          <w:p w14:paraId="1EC70C92" w14:textId="77777777" w:rsidR="008B5865" w:rsidRDefault="000145E2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Done Analysis,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Coding,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Integration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unit testing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CDC68.</w:t>
            </w:r>
          </w:p>
        </w:tc>
      </w:tr>
    </w:tbl>
    <w:p w14:paraId="2D8D09F1" w14:textId="77777777" w:rsidR="008B5865" w:rsidRDefault="000145E2">
      <w:pPr>
        <w:spacing w:before="1"/>
        <w:ind w:left="120"/>
        <w:rPr>
          <w:b/>
          <w:sz w:val="20"/>
        </w:rPr>
      </w:pPr>
      <w:bookmarkStart w:id="13" w:name="Project_4:"/>
      <w:bookmarkEnd w:id="13"/>
      <w:r>
        <w:rPr>
          <w:b/>
          <w:sz w:val="20"/>
        </w:rPr>
        <w:t>Project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4:</w:t>
      </w:r>
    </w:p>
    <w:p w14:paraId="16C32FBB" w14:textId="77777777" w:rsidR="008B5865" w:rsidRDefault="008B5865">
      <w:pPr>
        <w:pStyle w:val="BodyText"/>
        <w:spacing w:before="6"/>
        <w:rPr>
          <w:b/>
          <w:sz w:val="16"/>
        </w:rPr>
      </w:pP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5"/>
        <w:gridCol w:w="6660"/>
      </w:tblGrid>
      <w:tr w:rsidR="008B5865" w14:paraId="1836974A" w14:textId="77777777">
        <w:trPr>
          <w:trHeight w:val="508"/>
        </w:trPr>
        <w:tc>
          <w:tcPr>
            <w:tcW w:w="2555" w:type="dxa"/>
            <w:shd w:val="clear" w:color="auto" w:fill="BEBEBE"/>
          </w:tcPr>
          <w:p w14:paraId="590ACFDB" w14:textId="77777777" w:rsidR="008B5865" w:rsidRDefault="000145E2">
            <w:pPr>
              <w:pStyle w:val="TableParagraph"/>
              <w:spacing w:before="11" w:line="240" w:lineRule="auto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</w:p>
        </w:tc>
        <w:tc>
          <w:tcPr>
            <w:tcW w:w="6660" w:type="dxa"/>
          </w:tcPr>
          <w:p w14:paraId="0ED4E3DF" w14:textId="77777777" w:rsidR="008B5865" w:rsidRDefault="000145E2">
            <w:pPr>
              <w:pStyle w:val="TableParagraph"/>
              <w:spacing w:before="1" w:line="240" w:lineRule="auto"/>
              <w:ind w:left="109"/>
              <w:rPr>
                <w:b/>
              </w:rPr>
            </w:pPr>
            <w:r>
              <w:rPr>
                <w:b/>
              </w:rPr>
              <w:t>TIPL</w:t>
            </w:r>
          </w:p>
        </w:tc>
      </w:tr>
      <w:tr w:rsidR="008B5865" w14:paraId="553653E8" w14:textId="77777777">
        <w:trPr>
          <w:trHeight w:val="479"/>
        </w:trPr>
        <w:tc>
          <w:tcPr>
            <w:tcW w:w="2555" w:type="dxa"/>
            <w:shd w:val="clear" w:color="auto" w:fill="BEBEBE"/>
          </w:tcPr>
          <w:p w14:paraId="0156AAFB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Client</w:t>
            </w:r>
          </w:p>
        </w:tc>
        <w:tc>
          <w:tcPr>
            <w:tcW w:w="6660" w:type="dxa"/>
          </w:tcPr>
          <w:p w14:paraId="74EA2264" w14:textId="77777777" w:rsidR="008B5865" w:rsidRDefault="000145E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Tatsuno</w:t>
            </w:r>
          </w:p>
        </w:tc>
      </w:tr>
      <w:tr w:rsidR="008B5865" w14:paraId="08DBE853" w14:textId="77777777">
        <w:trPr>
          <w:trHeight w:val="484"/>
        </w:trPr>
        <w:tc>
          <w:tcPr>
            <w:tcW w:w="2555" w:type="dxa"/>
            <w:shd w:val="clear" w:color="auto" w:fill="BEBEBE"/>
          </w:tcPr>
          <w:p w14:paraId="203DE125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</w:p>
        </w:tc>
        <w:tc>
          <w:tcPr>
            <w:tcW w:w="6660" w:type="dxa"/>
          </w:tcPr>
          <w:p w14:paraId="00F31792" w14:textId="77777777" w:rsidR="008B5865" w:rsidRDefault="000145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Jan 2019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2020</w:t>
            </w:r>
          </w:p>
        </w:tc>
      </w:tr>
      <w:tr w:rsidR="008B5865" w14:paraId="347F31F9" w14:textId="77777777">
        <w:trPr>
          <w:trHeight w:val="480"/>
        </w:trPr>
        <w:tc>
          <w:tcPr>
            <w:tcW w:w="2555" w:type="dxa"/>
            <w:shd w:val="clear" w:color="auto" w:fill="BEBEBE"/>
          </w:tcPr>
          <w:p w14:paraId="776C790A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Position</w:t>
            </w:r>
          </w:p>
        </w:tc>
        <w:tc>
          <w:tcPr>
            <w:tcW w:w="6660" w:type="dxa"/>
          </w:tcPr>
          <w:p w14:paraId="176C6584" w14:textId="77777777" w:rsidR="008B5865" w:rsidRDefault="000145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Enginner</w:t>
            </w:r>
            <w:proofErr w:type="spellEnd"/>
          </w:p>
        </w:tc>
      </w:tr>
      <w:tr w:rsidR="008B5865" w14:paraId="721838C0" w14:textId="77777777">
        <w:trPr>
          <w:trHeight w:val="479"/>
        </w:trPr>
        <w:tc>
          <w:tcPr>
            <w:tcW w:w="2555" w:type="dxa"/>
            <w:shd w:val="clear" w:color="auto" w:fill="BEBEBE"/>
          </w:tcPr>
          <w:p w14:paraId="0EAD0011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Size</w:t>
            </w:r>
          </w:p>
        </w:tc>
        <w:tc>
          <w:tcPr>
            <w:tcW w:w="6660" w:type="dxa"/>
          </w:tcPr>
          <w:p w14:paraId="1DE84127" w14:textId="77777777" w:rsidR="008B5865" w:rsidRDefault="000145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</w:p>
        </w:tc>
      </w:tr>
    </w:tbl>
    <w:p w14:paraId="264617CF" w14:textId="77777777" w:rsidR="008B5865" w:rsidRDefault="008B5865">
      <w:pPr>
        <w:rPr>
          <w:sz w:val="20"/>
        </w:rPr>
        <w:sectPr w:rsidR="008B5865">
          <w:pgSz w:w="12240" w:h="15840"/>
          <w:pgMar w:top="820" w:right="1240" w:bottom="280" w:left="1320" w:header="720" w:footer="720" w:gutter="0"/>
          <w:cols w:space="720"/>
        </w:sectPr>
      </w:pP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5"/>
        <w:gridCol w:w="6660"/>
      </w:tblGrid>
      <w:tr w:rsidR="008B5865" w14:paraId="5CE32AA1" w14:textId="77777777">
        <w:trPr>
          <w:trHeight w:val="758"/>
        </w:trPr>
        <w:tc>
          <w:tcPr>
            <w:tcW w:w="2555" w:type="dxa"/>
            <w:shd w:val="clear" w:color="auto" w:fill="BEBEBE"/>
          </w:tcPr>
          <w:p w14:paraId="6A0C35FD" w14:textId="77777777" w:rsidR="008B5865" w:rsidRDefault="000145E2">
            <w:pPr>
              <w:pStyle w:val="TableParagraph"/>
              <w:spacing w:line="273" w:lineRule="auto"/>
              <w:ind w:left="76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lastRenderedPageBreak/>
              <w:t>Domain/Language/OS/Tools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used</w:t>
            </w:r>
          </w:p>
        </w:tc>
        <w:tc>
          <w:tcPr>
            <w:tcW w:w="6660" w:type="dxa"/>
          </w:tcPr>
          <w:p w14:paraId="71802A49" w14:textId="77777777" w:rsidR="008B5865" w:rsidRDefault="000145E2">
            <w:pPr>
              <w:pStyle w:val="TableParagraph"/>
              <w:spacing w:before="127" w:line="240" w:lineRule="auto"/>
              <w:rPr>
                <w:sz w:val="20"/>
              </w:rPr>
            </w:pPr>
            <w:r>
              <w:rPr>
                <w:sz w:val="20"/>
              </w:rPr>
              <w:t>C/C++,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IPC,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GDB,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Valgrind</w:t>
            </w:r>
            <w:proofErr w:type="spellEnd"/>
          </w:p>
        </w:tc>
      </w:tr>
      <w:tr w:rsidR="008B5865" w14:paraId="1F8A54E7" w14:textId="77777777">
        <w:trPr>
          <w:trHeight w:val="1939"/>
        </w:trPr>
        <w:tc>
          <w:tcPr>
            <w:tcW w:w="9215" w:type="dxa"/>
            <w:gridSpan w:val="2"/>
          </w:tcPr>
          <w:p w14:paraId="11E742ED" w14:textId="77777777" w:rsidR="008B5865" w:rsidRDefault="000145E2">
            <w:pPr>
              <w:pStyle w:val="TableParagraph"/>
              <w:spacing w:line="237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About</w:t>
            </w:r>
            <w:r>
              <w:rPr>
                <w:b/>
                <w:spacing w:val="-1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the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Project:</w:t>
            </w:r>
          </w:p>
          <w:p w14:paraId="6FFF28CE" w14:textId="77777777" w:rsidR="008B5865" w:rsidRDefault="008B5865">
            <w:pPr>
              <w:pStyle w:val="TableParagraph"/>
              <w:spacing w:before="8" w:line="240" w:lineRule="auto"/>
              <w:ind w:left="0"/>
              <w:rPr>
                <w:b/>
                <w:sz w:val="19"/>
              </w:rPr>
            </w:pPr>
          </w:p>
          <w:p w14:paraId="2ACD5535" w14:textId="77777777" w:rsidR="008B5865" w:rsidRDefault="000145E2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Developing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PKI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infrastructure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 fuel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dispenser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unit.</w:t>
            </w:r>
          </w:p>
          <w:p w14:paraId="224A9B29" w14:textId="77777777" w:rsidR="008B5865" w:rsidRDefault="000145E2">
            <w:pPr>
              <w:pStyle w:val="TableParagraph"/>
              <w:spacing w:line="242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Roles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Responsibilities:</w:t>
            </w:r>
          </w:p>
          <w:p w14:paraId="232F439F" w14:textId="77777777" w:rsidR="008B5865" w:rsidRDefault="008B5865">
            <w:pPr>
              <w:pStyle w:val="TableParagraph"/>
              <w:spacing w:before="9" w:line="240" w:lineRule="auto"/>
              <w:ind w:left="0"/>
              <w:rPr>
                <w:b/>
                <w:sz w:val="19"/>
              </w:rPr>
            </w:pPr>
          </w:p>
          <w:p w14:paraId="6741E86D" w14:textId="77777777" w:rsidR="008B5865" w:rsidRDefault="000145E2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 specification.</w:t>
            </w:r>
          </w:p>
          <w:p w14:paraId="667E8A3E" w14:textId="77777777" w:rsidR="008B5865" w:rsidRDefault="000145E2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Actively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participating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development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Panasonic Camera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colleagues.</w:t>
            </w:r>
          </w:p>
        </w:tc>
      </w:tr>
    </w:tbl>
    <w:p w14:paraId="18E7D65F" w14:textId="77777777" w:rsidR="008B5865" w:rsidRDefault="008B5865">
      <w:pPr>
        <w:pStyle w:val="BodyText"/>
        <w:rPr>
          <w:b/>
        </w:rPr>
      </w:pPr>
    </w:p>
    <w:p w14:paraId="1117B3AF" w14:textId="77777777" w:rsidR="008B5865" w:rsidRDefault="008B5865">
      <w:pPr>
        <w:pStyle w:val="BodyText"/>
        <w:spacing w:before="7"/>
        <w:rPr>
          <w:b/>
          <w:sz w:val="19"/>
        </w:rPr>
      </w:pPr>
    </w:p>
    <w:p w14:paraId="55550AC1" w14:textId="77777777" w:rsidR="008B5865" w:rsidRDefault="000145E2">
      <w:pPr>
        <w:ind w:left="120"/>
        <w:rPr>
          <w:b/>
          <w:sz w:val="20"/>
        </w:rPr>
      </w:pPr>
      <w:proofErr w:type="gramStart"/>
      <w:r>
        <w:rPr>
          <w:b/>
          <w:sz w:val="20"/>
        </w:rPr>
        <w:t>project</w:t>
      </w:r>
      <w:proofErr w:type="gramEnd"/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5:</w:t>
      </w: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4"/>
        <w:gridCol w:w="6281"/>
      </w:tblGrid>
      <w:tr w:rsidR="008B5865" w14:paraId="098A154C" w14:textId="77777777">
        <w:trPr>
          <w:trHeight w:val="378"/>
        </w:trPr>
        <w:tc>
          <w:tcPr>
            <w:tcW w:w="2934" w:type="dxa"/>
            <w:shd w:val="clear" w:color="auto" w:fill="BEBEBE"/>
          </w:tcPr>
          <w:p w14:paraId="3A8A6136" w14:textId="77777777" w:rsidR="008B5865" w:rsidRDefault="000145E2">
            <w:pPr>
              <w:pStyle w:val="TableParagraph"/>
              <w:spacing w:before="11" w:line="240" w:lineRule="auto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</w:p>
        </w:tc>
        <w:tc>
          <w:tcPr>
            <w:tcW w:w="6281" w:type="dxa"/>
          </w:tcPr>
          <w:p w14:paraId="69C018F3" w14:textId="77777777" w:rsidR="008B5865" w:rsidRDefault="000145E2">
            <w:pPr>
              <w:pStyle w:val="TableParagraph"/>
              <w:spacing w:before="1" w:line="240" w:lineRule="auto"/>
              <w:ind w:left="109"/>
              <w:rPr>
                <w:b/>
              </w:rPr>
            </w:pPr>
            <w:r>
              <w:rPr>
                <w:b/>
              </w:rPr>
              <w:t>Power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VM</w:t>
            </w:r>
          </w:p>
        </w:tc>
      </w:tr>
      <w:tr w:rsidR="008B5865" w14:paraId="5BB9DC50" w14:textId="77777777">
        <w:trPr>
          <w:trHeight w:val="364"/>
        </w:trPr>
        <w:tc>
          <w:tcPr>
            <w:tcW w:w="2934" w:type="dxa"/>
            <w:shd w:val="clear" w:color="auto" w:fill="BEBEBE"/>
          </w:tcPr>
          <w:p w14:paraId="115FB11F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Client</w:t>
            </w:r>
          </w:p>
        </w:tc>
        <w:tc>
          <w:tcPr>
            <w:tcW w:w="6281" w:type="dxa"/>
          </w:tcPr>
          <w:p w14:paraId="1F1AA1B2" w14:textId="77777777" w:rsidR="008B5865" w:rsidRDefault="000145E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IBM</w:t>
            </w:r>
          </w:p>
        </w:tc>
      </w:tr>
      <w:tr w:rsidR="008B5865" w14:paraId="25F73B13" w14:textId="77777777">
        <w:trPr>
          <w:trHeight w:val="339"/>
        </w:trPr>
        <w:tc>
          <w:tcPr>
            <w:tcW w:w="2934" w:type="dxa"/>
            <w:shd w:val="clear" w:color="auto" w:fill="BEBEBE"/>
          </w:tcPr>
          <w:p w14:paraId="0445E12D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</w:p>
        </w:tc>
        <w:tc>
          <w:tcPr>
            <w:tcW w:w="6281" w:type="dxa"/>
          </w:tcPr>
          <w:p w14:paraId="07DC3559" w14:textId="77777777" w:rsidR="008B5865" w:rsidRDefault="000145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June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2020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</w:p>
        </w:tc>
      </w:tr>
      <w:tr w:rsidR="008B5865" w14:paraId="6E769F0F" w14:textId="77777777">
        <w:trPr>
          <w:trHeight w:val="305"/>
        </w:trPr>
        <w:tc>
          <w:tcPr>
            <w:tcW w:w="2934" w:type="dxa"/>
            <w:shd w:val="clear" w:color="auto" w:fill="BEBEBE"/>
          </w:tcPr>
          <w:p w14:paraId="18A21408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Position</w:t>
            </w:r>
          </w:p>
        </w:tc>
        <w:tc>
          <w:tcPr>
            <w:tcW w:w="6281" w:type="dxa"/>
          </w:tcPr>
          <w:p w14:paraId="1CE73F5D" w14:textId="77777777" w:rsidR="008B5865" w:rsidRDefault="000145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Enginner</w:t>
            </w:r>
            <w:proofErr w:type="spellEnd"/>
          </w:p>
        </w:tc>
      </w:tr>
      <w:tr w:rsidR="008B5865" w14:paraId="2849C5E6" w14:textId="77777777">
        <w:trPr>
          <w:trHeight w:val="334"/>
        </w:trPr>
        <w:tc>
          <w:tcPr>
            <w:tcW w:w="2934" w:type="dxa"/>
            <w:shd w:val="clear" w:color="auto" w:fill="BEBEBE"/>
          </w:tcPr>
          <w:p w14:paraId="57C0FF34" w14:textId="77777777" w:rsidR="008B5865" w:rsidRDefault="000145E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Size</w:t>
            </w:r>
          </w:p>
        </w:tc>
        <w:tc>
          <w:tcPr>
            <w:tcW w:w="6281" w:type="dxa"/>
          </w:tcPr>
          <w:p w14:paraId="220B585E" w14:textId="77777777" w:rsidR="008B5865" w:rsidRDefault="000145E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</w:p>
        </w:tc>
      </w:tr>
      <w:tr w:rsidR="008B5865" w14:paraId="11C0DF49" w14:textId="77777777">
        <w:trPr>
          <w:trHeight w:val="573"/>
        </w:trPr>
        <w:tc>
          <w:tcPr>
            <w:tcW w:w="2934" w:type="dxa"/>
            <w:shd w:val="clear" w:color="auto" w:fill="BEBEBE"/>
          </w:tcPr>
          <w:p w14:paraId="3139C16D" w14:textId="77777777" w:rsidR="008B5865" w:rsidRDefault="000145E2">
            <w:pPr>
              <w:pStyle w:val="TableParagraph"/>
              <w:spacing w:line="278" w:lineRule="auto"/>
              <w:ind w:left="76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Domain/Language/OS/Tools 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used</w:t>
            </w:r>
          </w:p>
        </w:tc>
        <w:tc>
          <w:tcPr>
            <w:tcW w:w="6281" w:type="dxa"/>
          </w:tcPr>
          <w:p w14:paraId="0FBE4745" w14:textId="77777777" w:rsidR="008B5865" w:rsidRDefault="000145E2">
            <w:pPr>
              <w:pStyle w:val="TableParagraph"/>
              <w:spacing w:before="135" w:line="240" w:lineRule="auto"/>
              <w:rPr>
                <w:sz w:val="20"/>
              </w:rPr>
            </w:pPr>
            <w:r>
              <w:rPr>
                <w:sz w:val="20"/>
              </w:rPr>
              <w:t>C/C++,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IPC,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GDB,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Valgrind</w:t>
            </w:r>
            <w:proofErr w:type="spellEnd"/>
          </w:p>
        </w:tc>
      </w:tr>
      <w:tr w:rsidR="008B5865" w14:paraId="3DFE0A8F" w14:textId="77777777">
        <w:trPr>
          <w:trHeight w:val="1768"/>
        </w:trPr>
        <w:tc>
          <w:tcPr>
            <w:tcW w:w="9215" w:type="dxa"/>
            <w:gridSpan w:val="2"/>
          </w:tcPr>
          <w:p w14:paraId="2F42B65B" w14:textId="77777777" w:rsidR="008B5865" w:rsidRDefault="000145E2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About</w:t>
            </w:r>
            <w:r>
              <w:rPr>
                <w:b/>
                <w:spacing w:val="-1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the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Project:</w:t>
            </w:r>
          </w:p>
          <w:p w14:paraId="2D5A9BCC" w14:textId="77777777" w:rsidR="008B5865" w:rsidRDefault="008B5865">
            <w:pPr>
              <w:pStyle w:val="TableParagraph"/>
              <w:spacing w:before="8" w:line="240" w:lineRule="auto"/>
              <w:ind w:left="0"/>
              <w:rPr>
                <w:b/>
                <w:sz w:val="19"/>
              </w:rPr>
            </w:pPr>
          </w:p>
          <w:p w14:paraId="0817B9AE" w14:textId="77777777" w:rsidR="008B5865" w:rsidRDefault="000145E2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Developing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enhancing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Sriov</w:t>
            </w:r>
            <w:proofErr w:type="spellEnd"/>
          </w:p>
          <w:p w14:paraId="113AF027" w14:textId="77777777" w:rsidR="008B5865" w:rsidRDefault="000145E2">
            <w:pPr>
              <w:pStyle w:val="TableParagraph"/>
              <w:spacing w:line="242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Roles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Responsibilities:</w:t>
            </w:r>
          </w:p>
          <w:p w14:paraId="1D1BB487" w14:textId="77777777" w:rsidR="008B5865" w:rsidRDefault="008B5865">
            <w:pPr>
              <w:pStyle w:val="TableParagraph"/>
              <w:spacing w:before="9" w:line="240" w:lineRule="auto"/>
              <w:ind w:left="0"/>
              <w:rPr>
                <w:b/>
                <w:sz w:val="19"/>
              </w:rPr>
            </w:pPr>
          </w:p>
          <w:p w14:paraId="4AE966E6" w14:textId="77777777" w:rsidR="008B5865" w:rsidRDefault="000145E2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 specification.</w:t>
            </w:r>
          </w:p>
          <w:p w14:paraId="771D66CF" w14:textId="77777777" w:rsidR="008B5865" w:rsidRDefault="000145E2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before="1"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Actively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development.</w:t>
            </w:r>
          </w:p>
        </w:tc>
      </w:tr>
    </w:tbl>
    <w:p w14:paraId="55E7F76D" w14:textId="77777777" w:rsidR="008B5865" w:rsidRDefault="008B5865">
      <w:pPr>
        <w:pStyle w:val="BodyText"/>
        <w:spacing w:before="1"/>
        <w:rPr>
          <w:b/>
        </w:rPr>
      </w:pPr>
    </w:p>
    <w:p w14:paraId="1DF4BF89" w14:textId="77777777" w:rsidR="00D12884" w:rsidRDefault="00D12884">
      <w:pPr>
        <w:pStyle w:val="BodyText"/>
        <w:spacing w:before="1"/>
        <w:rPr>
          <w:b/>
        </w:rPr>
      </w:pPr>
    </w:p>
    <w:p w14:paraId="144E84B5" w14:textId="77777777" w:rsidR="00D12884" w:rsidRDefault="00D12884">
      <w:pPr>
        <w:pStyle w:val="Heading1"/>
        <w:ind w:left="120"/>
        <w:jc w:val="left"/>
      </w:pPr>
    </w:p>
    <w:p w14:paraId="2345DA1D" w14:textId="0F9F52F5" w:rsidR="00D12884" w:rsidRDefault="00D12884" w:rsidP="00D12884">
      <w:pPr>
        <w:ind w:left="120"/>
        <w:rPr>
          <w:b/>
          <w:sz w:val="20"/>
        </w:rPr>
      </w:pPr>
      <w:proofErr w:type="gramStart"/>
      <w:r>
        <w:rPr>
          <w:b/>
          <w:sz w:val="20"/>
        </w:rPr>
        <w:t>project</w:t>
      </w:r>
      <w:proofErr w:type="gramEnd"/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6:</w:t>
      </w: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4"/>
        <w:gridCol w:w="6281"/>
      </w:tblGrid>
      <w:tr w:rsidR="00D12884" w14:paraId="42F02ADA" w14:textId="77777777" w:rsidTr="00644552">
        <w:trPr>
          <w:trHeight w:val="378"/>
        </w:trPr>
        <w:tc>
          <w:tcPr>
            <w:tcW w:w="2934" w:type="dxa"/>
            <w:shd w:val="clear" w:color="auto" w:fill="BEBEBE"/>
          </w:tcPr>
          <w:p w14:paraId="49CD5384" w14:textId="77777777" w:rsidR="00D12884" w:rsidRDefault="00D12884" w:rsidP="00644552">
            <w:pPr>
              <w:pStyle w:val="TableParagraph"/>
              <w:spacing w:before="11" w:line="240" w:lineRule="auto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</w:p>
        </w:tc>
        <w:tc>
          <w:tcPr>
            <w:tcW w:w="6281" w:type="dxa"/>
          </w:tcPr>
          <w:p w14:paraId="6509C5A5" w14:textId="3D659979" w:rsidR="00D12884" w:rsidRDefault="0078095B" w:rsidP="00644552">
            <w:pPr>
              <w:pStyle w:val="TableParagraph"/>
              <w:spacing w:before="1" w:line="240" w:lineRule="auto"/>
              <w:ind w:left="109"/>
              <w:rPr>
                <w:b/>
              </w:rPr>
            </w:pPr>
            <w:r>
              <w:rPr>
                <w:b/>
              </w:rPr>
              <w:t xml:space="preserve">C &amp; C </w:t>
            </w:r>
            <w:r w:rsidR="00D12884">
              <w:rPr>
                <w:b/>
              </w:rPr>
              <w:t>Payroll</w:t>
            </w:r>
          </w:p>
        </w:tc>
      </w:tr>
      <w:tr w:rsidR="00D12884" w14:paraId="7D9793ED" w14:textId="77777777" w:rsidTr="00644552">
        <w:trPr>
          <w:trHeight w:val="364"/>
        </w:trPr>
        <w:tc>
          <w:tcPr>
            <w:tcW w:w="2934" w:type="dxa"/>
            <w:shd w:val="clear" w:color="auto" w:fill="BEBEBE"/>
          </w:tcPr>
          <w:p w14:paraId="12A8B3DB" w14:textId="77777777" w:rsidR="00D12884" w:rsidRDefault="00D12884" w:rsidP="0064455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Client</w:t>
            </w:r>
          </w:p>
        </w:tc>
        <w:tc>
          <w:tcPr>
            <w:tcW w:w="6281" w:type="dxa"/>
          </w:tcPr>
          <w:p w14:paraId="6D08970C" w14:textId="540BBD80" w:rsidR="00D12884" w:rsidRDefault="0078095B" w:rsidP="0064455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Cat and Crew</w:t>
            </w:r>
          </w:p>
        </w:tc>
      </w:tr>
      <w:tr w:rsidR="00D12884" w14:paraId="2EEB360D" w14:textId="77777777" w:rsidTr="00644552">
        <w:trPr>
          <w:trHeight w:val="339"/>
        </w:trPr>
        <w:tc>
          <w:tcPr>
            <w:tcW w:w="2934" w:type="dxa"/>
            <w:shd w:val="clear" w:color="auto" w:fill="BEBEBE"/>
          </w:tcPr>
          <w:p w14:paraId="3B12F2F1" w14:textId="77777777" w:rsidR="00D12884" w:rsidRDefault="00D12884" w:rsidP="0064455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</w:p>
        </w:tc>
        <w:tc>
          <w:tcPr>
            <w:tcW w:w="6281" w:type="dxa"/>
          </w:tcPr>
          <w:p w14:paraId="60FEED87" w14:textId="769CD3E5" w:rsidR="00D12884" w:rsidRDefault="0078095B" w:rsidP="0064455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September </w:t>
            </w:r>
            <w:r w:rsidR="00A94288">
              <w:rPr>
                <w:sz w:val="20"/>
              </w:rPr>
              <w:t>2024 - Present</w:t>
            </w:r>
          </w:p>
        </w:tc>
      </w:tr>
      <w:tr w:rsidR="00D12884" w14:paraId="4D61D71E" w14:textId="77777777" w:rsidTr="00644552">
        <w:trPr>
          <w:trHeight w:val="305"/>
        </w:trPr>
        <w:tc>
          <w:tcPr>
            <w:tcW w:w="2934" w:type="dxa"/>
            <w:shd w:val="clear" w:color="auto" w:fill="BEBEBE"/>
          </w:tcPr>
          <w:p w14:paraId="10855AAE" w14:textId="77777777" w:rsidR="00D12884" w:rsidRDefault="00D12884" w:rsidP="0064455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Position</w:t>
            </w:r>
          </w:p>
        </w:tc>
        <w:tc>
          <w:tcPr>
            <w:tcW w:w="6281" w:type="dxa"/>
          </w:tcPr>
          <w:p w14:paraId="66F48366" w14:textId="77777777" w:rsidR="00D12884" w:rsidRDefault="00D12884" w:rsidP="0064455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Senior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Enginner</w:t>
            </w:r>
            <w:proofErr w:type="spellEnd"/>
          </w:p>
        </w:tc>
      </w:tr>
      <w:tr w:rsidR="00D12884" w14:paraId="2C51F427" w14:textId="77777777" w:rsidTr="00644552">
        <w:trPr>
          <w:trHeight w:val="334"/>
        </w:trPr>
        <w:tc>
          <w:tcPr>
            <w:tcW w:w="2934" w:type="dxa"/>
            <w:shd w:val="clear" w:color="auto" w:fill="BEBEBE"/>
          </w:tcPr>
          <w:p w14:paraId="3D86656D" w14:textId="77777777" w:rsidR="00D12884" w:rsidRDefault="00D12884" w:rsidP="00644552"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Size</w:t>
            </w:r>
          </w:p>
        </w:tc>
        <w:tc>
          <w:tcPr>
            <w:tcW w:w="6281" w:type="dxa"/>
          </w:tcPr>
          <w:p w14:paraId="67EDE408" w14:textId="77777777" w:rsidR="00D12884" w:rsidRDefault="00D12884" w:rsidP="0064455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</w:p>
        </w:tc>
      </w:tr>
      <w:tr w:rsidR="00D12884" w14:paraId="32FDFBD9" w14:textId="77777777" w:rsidTr="00644552">
        <w:trPr>
          <w:trHeight w:val="573"/>
        </w:trPr>
        <w:tc>
          <w:tcPr>
            <w:tcW w:w="2934" w:type="dxa"/>
            <w:shd w:val="clear" w:color="auto" w:fill="BEBEBE"/>
          </w:tcPr>
          <w:p w14:paraId="5F104F90" w14:textId="77777777" w:rsidR="00D12884" w:rsidRDefault="00D12884" w:rsidP="00644552">
            <w:pPr>
              <w:pStyle w:val="TableParagraph"/>
              <w:spacing w:line="278" w:lineRule="auto"/>
              <w:ind w:left="76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Domain/Language/OS/Tools 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used</w:t>
            </w:r>
          </w:p>
        </w:tc>
        <w:tc>
          <w:tcPr>
            <w:tcW w:w="6281" w:type="dxa"/>
          </w:tcPr>
          <w:p w14:paraId="0FC92786" w14:textId="77777777" w:rsidR="00D12884" w:rsidRDefault="00D12884" w:rsidP="00644552">
            <w:pPr>
              <w:pStyle w:val="TableParagraph"/>
              <w:spacing w:before="135" w:line="240" w:lineRule="auto"/>
              <w:rPr>
                <w:sz w:val="20"/>
              </w:rPr>
            </w:pPr>
            <w:r>
              <w:rPr>
                <w:sz w:val="20"/>
              </w:rPr>
              <w:t>C/C++,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calls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IPC,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GDB,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Valgrind</w:t>
            </w:r>
            <w:proofErr w:type="spellEnd"/>
          </w:p>
        </w:tc>
      </w:tr>
      <w:tr w:rsidR="00D12884" w14:paraId="2FEA9121" w14:textId="77777777" w:rsidTr="00644552">
        <w:trPr>
          <w:trHeight w:val="1768"/>
        </w:trPr>
        <w:tc>
          <w:tcPr>
            <w:tcW w:w="9215" w:type="dxa"/>
            <w:gridSpan w:val="2"/>
          </w:tcPr>
          <w:p w14:paraId="54B38833" w14:textId="77777777" w:rsidR="00D12884" w:rsidRDefault="00D12884" w:rsidP="00644552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About</w:t>
            </w:r>
            <w:r>
              <w:rPr>
                <w:b/>
                <w:spacing w:val="-1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the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Project:</w:t>
            </w:r>
          </w:p>
          <w:p w14:paraId="067CFA9A" w14:textId="77777777" w:rsidR="00D12884" w:rsidRDefault="00D12884" w:rsidP="00644552">
            <w:pPr>
              <w:pStyle w:val="TableParagraph"/>
              <w:spacing w:before="8" w:line="240" w:lineRule="auto"/>
              <w:ind w:left="0"/>
              <w:rPr>
                <w:b/>
                <w:sz w:val="19"/>
              </w:rPr>
            </w:pPr>
          </w:p>
          <w:p w14:paraId="03A692E8" w14:textId="2D124B18" w:rsidR="00D12884" w:rsidRDefault="00D12884" w:rsidP="00644552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42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Developing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enhancing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 w:rsidR="00A94288">
              <w:rPr>
                <w:sz w:val="20"/>
              </w:rPr>
              <w:t>payroll</w:t>
            </w:r>
          </w:p>
          <w:p w14:paraId="285E8129" w14:textId="77777777" w:rsidR="00D12884" w:rsidRDefault="00D12884" w:rsidP="00644552">
            <w:pPr>
              <w:pStyle w:val="TableParagraph"/>
              <w:spacing w:line="242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Roles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Responsibilities:</w:t>
            </w:r>
          </w:p>
          <w:p w14:paraId="4C8DC22F" w14:textId="77777777" w:rsidR="00D12884" w:rsidRDefault="00D12884" w:rsidP="00644552">
            <w:pPr>
              <w:pStyle w:val="TableParagraph"/>
              <w:spacing w:before="9" w:line="240" w:lineRule="auto"/>
              <w:ind w:left="0"/>
              <w:rPr>
                <w:b/>
                <w:sz w:val="19"/>
              </w:rPr>
            </w:pPr>
          </w:p>
          <w:p w14:paraId="755F5911" w14:textId="77777777" w:rsidR="00D12884" w:rsidRDefault="00D12884" w:rsidP="00644552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design specification.</w:t>
            </w:r>
          </w:p>
          <w:p w14:paraId="65E8D2C4" w14:textId="77777777" w:rsidR="00D12884" w:rsidRDefault="00D12884" w:rsidP="00644552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before="1"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Actively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participating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development.</w:t>
            </w:r>
          </w:p>
        </w:tc>
      </w:tr>
    </w:tbl>
    <w:p w14:paraId="16919309" w14:textId="77777777" w:rsidR="00A878A8" w:rsidRDefault="00A878A8">
      <w:pPr>
        <w:pStyle w:val="Heading1"/>
        <w:ind w:left="120"/>
        <w:jc w:val="left"/>
      </w:pPr>
    </w:p>
    <w:p w14:paraId="2FF20506" w14:textId="77777777" w:rsidR="00A878A8" w:rsidRDefault="00A878A8">
      <w:pPr>
        <w:pStyle w:val="Heading1"/>
        <w:ind w:left="120"/>
        <w:jc w:val="left"/>
      </w:pPr>
    </w:p>
    <w:p w14:paraId="3F0BE485" w14:textId="5B3F8C30" w:rsidR="008B5865" w:rsidRDefault="000145E2">
      <w:pPr>
        <w:pStyle w:val="Heading1"/>
        <w:ind w:left="120"/>
        <w:jc w:val="left"/>
      </w:pPr>
      <w:r>
        <w:t>ACADEMICS</w:t>
      </w:r>
    </w:p>
    <w:p w14:paraId="464A8693" w14:textId="77777777" w:rsidR="008B5865" w:rsidRDefault="008B5865">
      <w:pPr>
        <w:pStyle w:val="BodyText"/>
        <w:spacing w:before="10"/>
        <w:rPr>
          <w:b/>
          <w:sz w:val="23"/>
        </w:rPr>
      </w:pPr>
    </w:p>
    <w:tbl>
      <w:tblPr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2882"/>
        <w:gridCol w:w="1849"/>
        <w:gridCol w:w="1364"/>
        <w:gridCol w:w="1647"/>
      </w:tblGrid>
      <w:tr w:rsidR="008B5865" w14:paraId="316C9BD2" w14:textId="77777777">
        <w:trPr>
          <w:trHeight w:val="590"/>
        </w:trPr>
        <w:tc>
          <w:tcPr>
            <w:tcW w:w="1705" w:type="dxa"/>
            <w:tcBorders>
              <w:bottom w:val="single" w:sz="12" w:space="0" w:color="666666"/>
            </w:tcBorders>
            <w:shd w:val="clear" w:color="auto" w:fill="ADAAAA"/>
          </w:tcPr>
          <w:p w14:paraId="3419A173" w14:textId="77777777" w:rsidR="008B5865" w:rsidRDefault="000145E2">
            <w:pPr>
              <w:pStyle w:val="TableParagraph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Education</w:t>
            </w:r>
          </w:p>
        </w:tc>
        <w:tc>
          <w:tcPr>
            <w:tcW w:w="2882" w:type="dxa"/>
            <w:tcBorders>
              <w:bottom w:val="single" w:sz="12" w:space="0" w:color="666666"/>
            </w:tcBorders>
            <w:shd w:val="clear" w:color="auto" w:fill="ADAAAA"/>
          </w:tcPr>
          <w:p w14:paraId="56538FC5" w14:textId="77777777" w:rsidR="008B5865" w:rsidRDefault="000145E2">
            <w:pPr>
              <w:pStyle w:val="TableParagraph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College/School</w:t>
            </w:r>
          </w:p>
        </w:tc>
        <w:tc>
          <w:tcPr>
            <w:tcW w:w="1849" w:type="dxa"/>
            <w:tcBorders>
              <w:bottom w:val="single" w:sz="12" w:space="0" w:color="666666"/>
            </w:tcBorders>
            <w:shd w:val="clear" w:color="auto" w:fill="ADAAAA"/>
          </w:tcPr>
          <w:p w14:paraId="5EBF4DFC" w14:textId="77777777" w:rsidR="008B5865" w:rsidRDefault="000145E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University/Board</w:t>
            </w:r>
          </w:p>
        </w:tc>
        <w:tc>
          <w:tcPr>
            <w:tcW w:w="1364" w:type="dxa"/>
            <w:tcBorders>
              <w:bottom w:val="single" w:sz="12" w:space="0" w:color="666666"/>
            </w:tcBorders>
            <w:shd w:val="clear" w:color="auto" w:fill="ADAAAA"/>
          </w:tcPr>
          <w:p w14:paraId="6C1F9915" w14:textId="77777777" w:rsidR="008B5865" w:rsidRDefault="000145E2">
            <w:pPr>
              <w:pStyle w:val="TableParagraph"/>
              <w:ind w:left="74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</w:p>
        </w:tc>
        <w:tc>
          <w:tcPr>
            <w:tcW w:w="1647" w:type="dxa"/>
            <w:tcBorders>
              <w:bottom w:val="single" w:sz="12" w:space="0" w:color="666666"/>
            </w:tcBorders>
            <w:shd w:val="clear" w:color="auto" w:fill="ADAAAA"/>
          </w:tcPr>
          <w:p w14:paraId="1340A0FC" w14:textId="77777777" w:rsidR="008B5865" w:rsidRDefault="000145E2">
            <w:pPr>
              <w:pStyle w:val="TableParagraph"/>
              <w:ind w:left="79"/>
              <w:rPr>
                <w:b/>
                <w:sz w:val="20"/>
              </w:rPr>
            </w:pPr>
            <w:r>
              <w:rPr>
                <w:b/>
                <w:sz w:val="20"/>
              </w:rPr>
              <w:t>Marks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%/GPA</w:t>
            </w:r>
          </w:p>
        </w:tc>
      </w:tr>
      <w:tr w:rsidR="008B5865" w14:paraId="3D70B1B8" w14:textId="77777777">
        <w:trPr>
          <w:trHeight w:val="283"/>
        </w:trPr>
        <w:tc>
          <w:tcPr>
            <w:tcW w:w="1705" w:type="dxa"/>
            <w:tcBorders>
              <w:top w:val="single" w:sz="12" w:space="0" w:color="666666"/>
            </w:tcBorders>
          </w:tcPr>
          <w:p w14:paraId="2EA28A93" w14:textId="77777777" w:rsidR="008B5865" w:rsidRDefault="000145E2">
            <w:pPr>
              <w:pStyle w:val="TableParagraph"/>
              <w:spacing w:before="1" w:line="240" w:lineRule="auto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MCA</w:t>
            </w:r>
          </w:p>
        </w:tc>
        <w:tc>
          <w:tcPr>
            <w:tcW w:w="2882" w:type="dxa"/>
            <w:tcBorders>
              <w:top w:val="single" w:sz="12" w:space="0" w:color="666666"/>
            </w:tcBorders>
          </w:tcPr>
          <w:p w14:paraId="2CAB0797" w14:textId="77777777" w:rsidR="008B5865" w:rsidRDefault="000145E2">
            <w:pPr>
              <w:pStyle w:val="TableParagraph"/>
              <w:spacing w:before="1" w:line="240" w:lineRule="auto"/>
              <w:ind w:left="110"/>
              <w:rPr>
                <w:sz w:val="20"/>
              </w:rPr>
            </w:pPr>
            <w:r>
              <w:rPr>
                <w:sz w:val="20"/>
              </w:rPr>
              <w:t>BIT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Mesra</w:t>
            </w:r>
            <w:proofErr w:type="spellEnd"/>
          </w:p>
        </w:tc>
        <w:tc>
          <w:tcPr>
            <w:tcW w:w="1849" w:type="dxa"/>
            <w:tcBorders>
              <w:top w:val="single" w:sz="12" w:space="0" w:color="666666"/>
            </w:tcBorders>
          </w:tcPr>
          <w:p w14:paraId="384EEBB2" w14:textId="77777777" w:rsidR="008B5865" w:rsidRDefault="000145E2">
            <w:pPr>
              <w:pStyle w:val="TableParagraph"/>
              <w:spacing w:before="1" w:line="240" w:lineRule="auto"/>
              <w:ind w:left="109"/>
              <w:rPr>
                <w:sz w:val="20"/>
              </w:rPr>
            </w:pPr>
            <w:r>
              <w:rPr>
                <w:sz w:val="20"/>
              </w:rPr>
              <w:t>BIT</w:t>
            </w:r>
          </w:p>
        </w:tc>
        <w:tc>
          <w:tcPr>
            <w:tcW w:w="1364" w:type="dxa"/>
            <w:tcBorders>
              <w:top w:val="single" w:sz="12" w:space="0" w:color="666666"/>
            </w:tcBorders>
          </w:tcPr>
          <w:p w14:paraId="46B4DC36" w14:textId="77777777" w:rsidR="008B5865" w:rsidRDefault="000145E2">
            <w:pPr>
              <w:pStyle w:val="TableParagraph"/>
              <w:spacing w:before="1" w:line="240" w:lineRule="auto"/>
              <w:ind w:left="103"/>
              <w:rPr>
                <w:sz w:val="20"/>
              </w:rPr>
            </w:pPr>
            <w:r>
              <w:rPr>
                <w:sz w:val="20"/>
              </w:rPr>
              <w:t>2010-2013</w:t>
            </w:r>
          </w:p>
        </w:tc>
        <w:tc>
          <w:tcPr>
            <w:tcW w:w="1647" w:type="dxa"/>
            <w:tcBorders>
              <w:top w:val="single" w:sz="12" w:space="0" w:color="666666"/>
            </w:tcBorders>
          </w:tcPr>
          <w:p w14:paraId="2370E793" w14:textId="77777777" w:rsidR="008B5865" w:rsidRDefault="000145E2">
            <w:pPr>
              <w:pStyle w:val="TableParagraph"/>
              <w:spacing w:before="1" w:line="240" w:lineRule="auto"/>
              <w:ind w:left="108"/>
              <w:rPr>
                <w:sz w:val="20"/>
              </w:rPr>
            </w:pPr>
            <w:r>
              <w:rPr>
                <w:sz w:val="20"/>
              </w:rPr>
              <w:t>GPA(8.27/10)</w:t>
            </w:r>
          </w:p>
        </w:tc>
      </w:tr>
      <w:tr w:rsidR="008B5865" w14:paraId="7FDA778D" w14:textId="77777777">
        <w:trPr>
          <w:trHeight w:val="324"/>
        </w:trPr>
        <w:tc>
          <w:tcPr>
            <w:tcW w:w="1705" w:type="dxa"/>
          </w:tcPr>
          <w:p w14:paraId="275EA5FA" w14:textId="77777777" w:rsidR="008B5865" w:rsidRDefault="000145E2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BCA</w:t>
            </w:r>
          </w:p>
        </w:tc>
        <w:tc>
          <w:tcPr>
            <w:tcW w:w="2882" w:type="dxa"/>
          </w:tcPr>
          <w:p w14:paraId="75124241" w14:textId="77777777" w:rsidR="008B5865" w:rsidRDefault="000145E2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Ranchi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Women’s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1849" w:type="dxa"/>
          </w:tcPr>
          <w:p w14:paraId="5884C108" w14:textId="77777777" w:rsidR="008B5865" w:rsidRDefault="000145E2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Ranchi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</w:p>
        </w:tc>
        <w:tc>
          <w:tcPr>
            <w:tcW w:w="1364" w:type="dxa"/>
          </w:tcPr>
          <w:p w14:paraId="77EE2ED6" w14:textId="77777777" w:rsidR="008B5865" w:rsidRDefault="000145E2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2007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2009</w:t>
            </w:r>
          </w:p>
        </w:tc>
        <w:tc>
          <w:tcPr>
            <w:tcW w:w="1647" w:type="dxa"/>
          </w:tcPr>
          <w:p w14:paraId="0787CD45" w14:textId="77777777" w:rsidR="008B5865" w:rsidRDefault="000145E2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77</w:t>
            </w:r>
          </w:p>
        </w:tc>
      </w:tr>
      <w:tr w:rsidR="008B5865" w14:paraId="602100CF" w14:textId="77777777">
        <w:trPr>
          <w:trHeight w:val="259"/>
        </w:trPr>
        <w:tc>
          <w:tcPr>
            <w:tcW w:w="1705" w:type="dxa"/>
          </w:tcPr>
          <w:p w14:paraId="7B2951DB" w14:textId="77777777" w:rsidR="008B5865" w:rsidRDefault="000145E2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HSC</w:t>
            </w:r>
          </w:p>
        </w:tc>
        <w:tc>
          <w:tcPr>
            <w:tcW w:w="2882" w:type="dxa"/>
          </w:tcPr>
          <w:p w14:paraId="7B3645A7" w14:textId="77777777" w:rsidR="008B5865" w:rsidRDefault="000145E2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Ranchi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Women’s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1849" w:type="dxa"/>
          </w:tcPr>
          <w:p w14:paraId="6C1B04B0" w14:textId="77777777" w:rsidR="008B5865" w:rsidRDefault="000145E2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Ranchi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</w:p>
        </w:tc>
        <w:tc>
          <w:tcPr>
            <w:tcW w:w="1364" w:type="dxa"/>
          </w:tcPr>
          <w:p w14:paraId="638FB8DD" w14:textId="77777777" w:rsidR="008B5865" w:rsidRDefault="000145E2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2006</w:t>
            </w:r>
          </w:p>
        </w:tc>
        <w:tc>
          <w:tcPr>
            <w:tcW w:w="1647" w:type="dxa"/>
          </w:tcPr>
          <w:p w14:paraId="1BB3E9E7" w14:textId="77777777" w:rsidR="008B5865" w:rsidRDefault="000145E2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62.6</w:t>
            </w:r>
          </w:p>
        </w:tc>
      </w:tr>
      <w:tr w:rsidR="008B5865" w14:paraId="29FA7DA8" w14:textId="77777777">
        <w:trPr>
          <w:trHeight w:val="315"/>
        </w:trPr>
        <w:tc>
          <w:tcPr>
            <w:tcW w:w="1705" w:type="dxa"/>
          </w:tcPr>
          <w:p w14:paraId="6D28E062" w14:textId="77777777" w:rsidR="008B5865" w:rsidRDefault="000145E2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SSC</w:t>
            </w:r>
          </w:p>
        </w:tc>
        <w:tc>
          <w:tcPr>
            <w:tcW w:w="2882" w:type="dxa"/>
          </w:tcPr>
          <w:p w14:paraId="543511FA" w14:textId="77777777" w:rsidR="008B5865" w:rsidRDefault="000145E2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Ursuline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Convent</w:t>
            </w:r>
          </w:p>
        </w:tc>
        <w:tc>
          <w:tcPr>
            <w:tcW w:w="1849" w:type="dxa"/>
          </w:tcPr>
          <w:p w14:paraId="12FF7FC3" w14:textId="77777777" w:rsidR="008B5865" w:rsidRDefault="000145E2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Jharkhand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</w:p>
        </w:tc>
        <w:tc>
          <w:tcPr>
            <w:tcW w:w="1364" w:type="dxa"/>
          </w:tcPr>
          <w:p w14:paraId="6ED50A71" w14:textId="77777777" w:rsidR="008B5865" w:rsidRDefault="000145E2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2004</w:t>
            </w:r>
          </w:p>
        </w:tc>
        <w:tc>
          <w:tcPr>
            <w:tcW w:w="1647" w:type="dxa"/>
          </w:tcPr>
          <w:p w14:paraId="7DFE9080" w14:textId="77777777" w:rsidR="008B5865" w:rsidRDefault="000145E2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</w:tr>
    </w:tbl>
    <w:p w14:paraId="09B352F4" w14:textId="77777777" w:rsidR="008B5865" w:rsidRDefault="008B5865">
      <w:pPr>
        <w:pStyle w:val="BodyText"/>
        <w:spacing w:before="4"/>
        <w:rPr>
          <w:b/>
          <w:sz w:val="21"/>
        </w:rPr>
      </w:pPr>
    </w:p>
    <w:p w14:paraId="3F82019B" w14:textId="77777777" w:rsidR="008B5865" w:rsidRDefault="000145E2">
      <w:pPr>
        <w:ind w:left="3815" w:right="3899"/>
        <w:jc w:val="center"/>
        <w:rPr>
          <w:b/>
          <w:sz w:val="24"/>
        </w:rPr>
      </w:pPr>
      <w:bookmarkStart w:id="14" w:name="DECLARATION"/>
      <w:bookmarkEnd w:id="14"/>
      <w:r>
        <w:rPr>
          <w:b/>
          <w:sz w:val="24"/>
        </w:rPr>
        <w:t>DECLARATION</w:t>
      </w:r>
    </w:p>
    <w:p w14:paraId="79845C2A" w14:textId="77777777" w:rsidR="008B5865" w:rsidRDefault="008B5865">
      <w:pPr>
        <w:pStyle w:val="BodyText"/>
        <w:rPr>
          <w:b/>
          <w:sz w:val="24"/>
        </w:rPr>
      </w:pPr>
    </w:p>
    <w:p w14:paraId="65D0B4B0" w14:textId="77777777" w:rsidR="008B5865" w:rsidRDefault="000145E2">
      <w:pPr>
        <w:pStyle w:val="BodyText"/>
        <w:ind w:left="120"/>
      </w:pPr>
      <w:r>
        <w:t>I</w:t>
      </w:r>
      <w:r>
        <w:rPr>
          <w:spacing w:val="3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knowledge.</w:t>
      </w:r>
    </w:p>
    <w:p w14:paraId="12B0A07A" w14:textId="77777777" w:rsidR="008B5865" w:rsidRDefault="008B5865">
      <w:pPr>
        <w:pStyle w:val="BodyText"/>
      </w:pPr>
    </w:p>
    <w:p w14:paraId="1D092850" w14:textId="77777777" w:rsidR="008B5865" w:rsidRDefault="008B5865">
      <w:pPr>
        <w:pStyle w:val="BodyText"/>
        <w:spacing w:before="1"/>
        <w:rPr>
          <w:sz w:val="24"/>
        </w:rPr>
      </w:pPr>
    </w:p>
    <w:p w14:paraId="035C3D30" w14:textId="77777777" w:rsidR="008B5865" w:rsidRDefault="000145E2">
      <w:pPr>
        <w:spacing w:before="1"/>
        <w:ind w:right="1262"/>
        <w:jc w:val="right"/>
        <w:rPr>
          <w:b/>
        </w:rPr>
      </w:pPr>
      <w:r>
        <w:rPr>
          <w:b/>
        </w:rPr>
        <w:t>(Khushboo</w:t>
      </w:r>
      <w:r>
        <w:rPr>
          <w:b/>
          <w:spacing w:val="-1"/>
        </w:rPr>
        <w:t xml:space="preserve"> </w:t>
      </w:r>
      <w:r>
        <w:rPr>
          <w:b/>
        </w:rPr>
        <w:t>Gupta)</w:t>
      </w:r>
    </w:p>
    <w:sectPr w:rsidR="008B5865">
      <w:pgSz w:w="12240" w:h="15840"/>
      <w:pgMar w:top="820" w:right="124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EDC5EC" w14:textId="77777777" w:rsidR="00D804AE" w:rsidRDefault="00D804AE">
      <w:r>
        <w:separator/>
      </w:r>
    </w:p>
  </w:endnote>
  <w:endnote w:type="continuationSeparator" w:id="0">
    <w:p w14:paraId="1293D5EA" w14:textId="77777777" w:rsidR="00D804AE" w:rsidRDefault="00D80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554DB9" w14:textId="77777777" w:rsidR="00D804AE" w:rsidRDefault="00D804AE">
      <w:r>
        <w:separator/>
      </w:r>
    </w:p>
  </w:footnote>
  <w:footnote w:type="continuationSeparator" w:id="0">
    <w:p w14:paraId="59E72E47" w14:textId="77777777" w:rsidR="00D804AE" w:rsidRDefault="00D804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multilevel"/>
    <w:tmpl w:val="B5E306ED"/>
    <w:lvl w:ilvl="0">
      <w:numFmt w:val="bullet"/>
      <w:lvlText w:val=""/>
      <w:lvlJc w:val="left"/>
      <w:pPr>
        <w:ind w:left="821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7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>
      <w:numFmt w:val="bullet"/>
      <w:lvlText w:val="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>
      <w:numFmt w:val="bullet"/>
      <w:lvlText w:val=""/>
      <w:lvlJc w:val="left"/>
      <w:pPr>
        <w:ind w:left="118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3">
    <w:nsid w:val="03D62ECE"/>
    <w:multiLevelType w:val="multilevel"/>
    <w:tmpl w:val="03D62ECE"/>
    <w:lvl w:ilvl="0">
      <w:numFmt w:val="bullet"/>
      <w:lvlText w:val="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</w:abstractNum>
  <w:abstractNum w:abstractNumId="4">
    <w:nsid w:val="25B654F3"/>
    <w:multiLevelType w:val="multilevel"/>
    <w:tmpl w:val="25B654F3"/>
    <w:lvl w:ilvl="0">
      <w:numFmt w:val="bullet"/>
      <w:lvlText w:val="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>
      <w:numFmt w:val="bullet"/>
      <w:lvlText w:val=""/>
      <w:lvlJc w:val="left"/>
      <w:pPr>
        <w:ind w:left="841" w:hanging="36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24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8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12" w:hanging="361"/>
      </w:pPr>
      <w:rPr>
        <w:rFonts w:hint="default"/>
        <w:lang w:val="en-US" w:eastAsia="en-US" w:bidi="ar-SA"/>
      </w:rPr>
    </w:lvl>
  </w:abstractNum>
  <w:abstractNum w:abstractNumId="6">
    <w:nsid w:val="72183CF9"/>
    <w:multiLevelType w:val="multilevel"/>
    <w:tmpl w:val="72183CF9"/>
    <w:lvl w:ilvl="0">
      <w:numFmt w:val="bullet"/>
      <w:lvlText w:val=""/>
      <w:lvlJc w:val="left"/>
      <w:pPr>
        <w:ind w:left="825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865"/>
    <w:rsid w:val="000145E2"/>
    <w:rsid w:val="002F45AE"/>
    <w:rsid w:val="00305AE1"/>
    <w:rsid w:val="00545C68"/>
    <w:rsid w:val="00550888"/>
    <w:rsid w:val="00573FBB"/>
    <w:rsid w:val="006B7A63"/>
    <w:rsid w:val="00711C5D"/>
    <w:rsid w:val="0072274D"/>
    <w:rsid w:val="0078095B"/>
    <w:rsid w:val="008B5865"/>
    <w:rsid w:val="008C70E3"/>
    <w:rsid w:val="00934A82"/>
    <w:rsid w:val="009D50BF"/>
    <w:rsid w:val="00A25ED8"/>
    <w:rsid w:val="00A878A8"/>
    <w:rsid w:val="00A94288"/>
    <w:rsid w:val="00C91AFE"/>
    <w:rsid w:val="00D12884"/>
    <w:rsid w:val="00D804AE"/>
    <w:rsid w:val="66A4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22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016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41" w:hanging="361"/>
    </w:pPr>
  </w:style>
  <w:style w:type="paragraph" w:customStyle="1" w:styleId="TableParagraph">
    <w:name w:val="Table Paragraph"/>
    <w:basedOn w:val="Normal"/>
    <w:uiPriority w:val="1"/>
    <w:qFormat/>
    <w:pPr>
      <w:spacing w:line="241" w:lineRule="exact"/>
      <w:ind w:left="80"/>
    </w:pPr>
  </w:style>
  <w:style w:type="character" w:styleId="Hyperlink">
    <w:name w:val="Hyperlink"/>
    <w:basedOn w:val="DefaultParagraphFont"/>
    <w:rsid w:val="00C91AF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016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41" w:hanging="361"/>
    </w:pPr>
  </w:style>
  <w:style w:type="paragraph" w:customStyle="1" w:styleId="TableParagraph">
    <w:name w:val="Table Paragraph"/>
    <w:basedOn w:val="Normal"/>
    <w:uiPriority w:val="1"/>
    <w:qFormat/>
    <w:pPr>
      <w:spacing w:line="241" w:lineRule="exact"/>
      <w:ind w:left="80"/>
    </w:pPr>
  </w:style>
  <w:style w:type="character" w:styleId="Hyperlink">
    <w:name w:val="Hyperlink"/>
    <w:basedOn w:val="DefaultParagraphFont"/>
    <w:rsid w:val="00C91A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en.wikipedia.org/wiki/Internet_telephony" TargetMode="External"/><Relationship Id="rId18" Type="http://schemas.openxmlformats.org/officeDocument/2006/relationships/hyperlink" Target="https://en.wikipedia.org/wiki/Communication_session" TargetMode="External"/><Relationship Id="rId3" Type="http://schemas.openxmlformats.org/officeDocument/2006/relationships/styles" Target="styles.xml"/><Relationship Id="rId21" Type="http://schemas.openxmlformats.org/officeDocument/2006/relationships/hyperlink" Target="https://en.wikipedia.org/wiki/Internet_Protocol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en.wikipedia.org/wiki/Communication_session" TargetMode="External"/><Relationship Id="rId17" Type="http://schemas.openxmlformats.org/officeDocument/2006/relationships/hyperlink" Target="https://en.wikipedia.org/wiki/Signaling_(telecommunications)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Communications_protocol" TargetMode="External"/><Relationship Id="rId20" Type="http://schemas.openxmlformats.org/officeDocument/2006/relationships/hyperlink" Target="https://en.wikipedia.org/wiki/Instant_messag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n.wikipedia.org/wiki/Signaling_(telecommunications)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en.wikipedia.org/wiki/Internet_Protoco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n.wikipedia.org/wiki/Communications_protocol" TargetMode="External"/><Relationship Id="rId19" Type="http://schemas.openxmlformats.org/officeDocument/2006/relationships/hyperlink" Target="https://en.wikipedia.org/wiki/Internet_telephony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khushboo.guptaa06@gmail.com" TargetMode="External"/><Relationship Id="rId14" Type="http://schemas.openxmlformats.org/officeDocument/2006/relationships/hyperlink" Target="https://en.wikipedia.org/wiki/Instant_messagi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DELL</cp:lastModifiedBy>
  <cp:revision>2</cp:revision>
  <dcterms:created xsi:type="dcterms:W3CDTF">2026-01-20T15:27:00Z</dcterms:created>
  <dcterms:modified xsi:type="dcterms:W3CDTF">2026-01-20T15:27:00Z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2024-08-27T00:00:00Z</vt:filetime>
  </property>
  <property fmtid="{D5CDD505-2E9C-101B-9397-08002B2CF9AE}" pid="5" name="KSOProductBuildVer">
    <vt:lpwstr>1033-12.2.0.17545</vt:lpwstr>
  </property>
  <property fmtid="{D5CDD505-2E9C-101B-9397-08002B2CF9AE}" pid="6" name="ICV">
    <vt:lpwstr>E2878B96FDD246AF89E9352C7C7EBBEB_13</vt:lpwstr>
  </property>
</Properties>
</file>